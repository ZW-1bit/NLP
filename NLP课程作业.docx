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1FAAFC">
      <w:pPr>
        <w:spacing w:before="240" w:after="240" w:line="360" w:lineRule="auto"/>
        <w:jc w:val="center"/>
      </w:pPr>
      <w:r>
        <w:rPr>
          <w:rFonts w:ascii="黑体" w:hAnsi="黑体" w:eastAsia="黑体"/>
          <w:b/>
          <w:sz w:val="36"/>
        </w:rPr>
        <w:t>我与自然语言处理：课程认知、技术反思与未来展望</w:t>
      </w:r>
    </w:p>
    <w:p w14:paraId="5C2A1D7B">
      <w:pPr>
        <w:spacing w:line="360" w:lineRule="auto"/>
        <w:jc w:val="center"/>
      </w:pPr>
      <w:r>
        <w:rPr>
          <w:rFonts w:ascii="宋体" w:hAnsi="宋体" w:eastAsia="宋体"/>
          <w:b w:val="0"/>
          <w:sz w:val="24"/>
        </w:rPr>
        <w:t>课程名称：自然语言处理    任课教师：陈玮</w:t>
      </w:r>
    </w:p>
    <w:p w14:paraId="6260EEC6">
      <w:pPr>
        <w:spacing w:line="360" w:lineRule="auto"/>
        <w:jc w:val="center"/>
        <w:rPr>
          <w:rFonts w:hint="default" w:eastAsia="宋体"/>
          <w:lang w:val="en-US" w:eastAsia="zh-CN"/>
        </w:rPr>
      </w:pPr>
      <w:r>
        <w:rPr>
          <w:rFonts w:ascii="宋体" w:hAnsi="宋体" w:eastAsia="宋体"/>
          <w:b w:val="0"/>
          <w:sz w:val="24"/>
        </w:rPr>
        <w:t>学号：</w:t>
      </w:r>
      <w:r>
        <w:rPr>
          <w:rFonts w:hint="eastAsia"/>
          <w:b w:val="0"/>
          <w:sz w:val="24"/>
          <w:lang w:val="en-US" w:eastAsia="zh-CN"/>
        </w:rPr>
        <w:t>202310114016</w:t>
      </w:r>
      <w:r>
        <w:rPr>
          <w:rFonts w:ascii="宋体" w:hAnsi="宋体" w:eastAsia="宋体"/>
          <w:b w:val="0"/>
          <w:sz w:val="24"/>
        </w:rPr>
        <w:t xml:space="preserve">    姓名：</w:t>
      </w:r>
      <w:r>
        <w:rPr>
          <w:rFonts w:hint="eastAsia"/>
          <w:b w:val="0"/>
          <w:sz w:val="24"/>
          <w:lang w:val="en-US" w:eastAsia="zh-CN"/>
        </w:rPr>
        <w:t>张旺</w:t>
      </w:r>
      <w:r>
        <w:rPr>
          <w:rFonts w:ascii="宋体" w:hAnsi="宋体" w:eastAsia="宋体"/>
          <w:b w:val="0"/>
          <w:sz w:val="24"/>
        </w:rPr>
        <w:t xml:space="preserve">    联系电话：</w:t>
      </w:r>
      <w:r>
        <w:rPr>
          <w:rFonts w:hint="eastAsia"/>
          <w:b w:val="0"/>
          <w:sz w:val="24"/>
          <w:lang w:val="en-US" w:eastAsia="zh-CN"/>
        </w:rPr>
        <w:t>18687405730</w:t>
      </w:r>
    </w:p>
    <w:p w14:paraId="56B35D7C">
      <w:pPr>
        <w:spacing w:before="240" w:after="120" w:line="360" w:lineRule="auto"/>
      </w:pPr>
      <w:r>
        <w:rPr>
          <w:rFonts w:ascii="黑体" w:hAnsi="黑体" w:eastAsia="黑体"/>
          <w:b/>
          <w:sz w:val="28"/>
        </w:rPr>
        <w:t>一、对自然语言处理课程的深度认知</w:t>
      </w:r>
    </w:p>
    <w:p w14:paraId="65E704A0">
      <w:pPr>
        <w:spacing w:line="360" w:lineRule="auto"/>
        <w:ind w:firstLine="480"/>
      </w:pPr>
      <w:r>
        <w:rPr>
          <w:rFonts w:hint="eastAsia"/>
          <w:b w:val="0"/>
          <w:sz w:val="24"/>
          <w:lang w:val="en-US" w:eastAsia="zh-CN"/>
        </w:rPr>
        <w:t>在</w:t>
      </w:r>
      <w:r>
        <w:rPr>
          <w:rFonts w:ascii="宋体" w:hAnsi="宋体" w:eastAsia="宋体"/>
          <w:b w:val="0"/>
          <w:sz w:val="24"/>
        </w:rPr>
        <w:t>上这门课之前，我</w:t>
      </w:r>
      <w:r>
        <w:rPr>
          <w:rFonts w:hint="eastAsia"/>
          <w:b w:val="0"/>
          <w:sz w:val="24"/>
          <w:lang w:val="en-US" w:eastAsia="zh-CN"/>
        </w:rPr>
        <w:t>完全不知道什么叫自然语言处理，甚至都不知道什么叫自然语言，后来知道了自然语言就是我们人类所使用的这些语言之后也不明白为什么要对其进行处理。然而</w:t>
      </w:r>
      <w:r>
        <w:rPr>
          <w:rFonts w:ascii="宋体" w:hAnsi="宋体" w:eastAsia="宋体"/>
          <w:b w:val="0"/>
          <w:sz w:val="24"/>
        </w:rPr>
        <w:t>一个学期下来，</w:t>
      </w:r>
      <w:r>
        <w:rPr>
          <w:rFonts w:hint="eastAsia"/>
          <w:b w:val="0"/>
          <w:sz w:val="24"/>
          <w:lang w:val="en-US" w:eastAsia="zh-CN"/>
        </w:rPr>
        <w:t>我不仅明白了对自然语言的处理是一项很复杂的工程，并且我</w:t>
      </w:r>
      <w:r>
        <w:rPr>
          <w:rFonts w:ascii="宋体" w:hAnsi="宋体" w:eastAsia="宋体"/>
          <w:b w:val="0"/>
          <w:sz w:val="24"/>
        </w:rPr>
        <w:t>最大的收获</w:t>
      </w:r>
      <w:r>
        <w:rPr>
          <w:rFonts w:hint="eastAsia"/>
          <w:b w:val="0"/>
          <w:sz w:val="24"/>
          <w:lang w:val="en-US" w:eastAsia="zh-CN"/>
        </w:rPr>
        <w:t>就</w:t>
      </w:r>
      <w:r>
        <w:rPr>
          <w:rFonts w:ascii="宋体" w:hAnsi="宋体" w:eastAsia="宋体"/>
          <w:b w:val="0"/>
          <w:sz w:val="24"/>
        </w:rPr>
        <w:t>是建立起了NLP技术演进的全景认知——从规则</w:t>
      </w:r>
      <w:r>
        <w:rPr>
          <w:rFonts w:hint="eastAsia"/>
          <w:b w:val="0"/>
          <w:sz w:val="24"/>
          <w:lang w:val="en-US" w:eastAsia="zh-CN"/>
        </w:rPr>
        <w:t>式的</w:t>
      </w:r>
      <w:r>
        <w:rPr>
          <w:rFonts w:ascii="宋体" w:hAnsi="宋体" w:eastAsia="宋体"/>
          <w:b w:val="0"/>
          <w:sz w:val="24"/>
        </w:rPr>
        <w:t>工程到统计机器学习再到深度学习和大模型，每一代技术都不是凭空出现的，而是为了解决上一代技术的痛点。</w:t>
      </w:r>
    </w:p>
    <w:p w14:paraId="105B10F0">
      <w:pPr>
        <w:spacing w:line="360" w:lineRule="auto"/>
        <w:ind w:firstLine="480"/>
      </w:pPr>
      <w:r>
        <w:rPr>
          <w:rFonts w:ascii="宋体" w:hAnsi="宋体" w:eastAsia="宋体"/>
          <w:b w:val="0"/>
          <w:sz w:val="24"/>
        </w:rPr>
        <w:t>早期的规则方法依赖语言学家手工编写语法规则，在受限领域（如医疗术语识别）效果不错，但规则越写越多之后维护成本急剧上升，而且换个领域就得从头来过。统计机器学习把问题从"写规则"变成了"从数据中学参数"，HMM、CRF这些模型让分词、词性标注、命名实体识别的准确率大幅提升，但特征工程仍然需要大量人工——设计什么样的特征完全靠经验，换个任务特征就得重新设计。深度学习彻底改变了这个局面：端到端训练让模型自动从数据中学习特征表示，不再需要手工设计特征，Word2Vec、LSTM、Transformer这些模型一个比一个强，但代价是需要更多的数据和算力。</w:t>
      </w:r>
    </w:p>
    <w:p w14:paraId="59E27F2E">
      <w:pPr>
        <w:spacing w:line="360" w:lineRule="auto"/>
        <w:ind w:firstLine="480"/>
      </w:pPr>
      <w:r>
        <w:rPr>
          <w:rFonts w:ascii="宋体" w:hAnsi="宋体" w:eastAsia="宋体"/>
          <w:b w:val="0"/>
          <w:sz w:val="24"/>
        </w:rPr>
        <w:t>课程中让我印象最深</w:t>
      </w:r>
      <w:r>
        <w:rPr>
          <w:rFonts w:hint="eastAsia"/>
          <w:b w:val="0"/>
          <w:sz w:val="24"/>
          <w:lang w:val="en-US" w:eastAsia="zh-CN"/>
        </w:rPr>
        <w:t>刻、最受益</w:t>
      </w:r>
      <w:r>
        <w:rPr>
          <w:rFonts w:ascii="宋体" w:hAnsi="宋体" w:eastAsia="宋体"/>
          <w:b w:val="0"/>
          <w:sz w:val="24"/>
        </w:rPr>
        <w:t>的是注意力机制。实验三</w:t>
      </w:r>
      <w:r>
        <w:rPr>
          <w:rFonts w:hint="eastAsia"/>
          <w:b w:val="0"/>
          <w:sz w:val="24"/>
          <w:lang w:val="en-US" w:eastAsia="zh-CN"/>
        </w:rPr>
        <w:t>中</w:t>
      </w:r>
      <w:r>
        <w:rPr>
          <w:rFonts w:ascii="宋体" w:hAnsi="宋体" w:eastAsia="宋体"/>
          <w:b w:val="0"/>
          <w:sz w:val="24"/>
        </w:rPr>
        <w:t>，我</w:t>
      </w:r>
      <w:r>
        <w:rPr>
          <w:rFonts w:hint="eastAsia"/>
          <w:b w:val="0"/>
          <w:sz w:val="24"/>
          <w:lang w:val="en-US" w:eastAsia="zh-CN"/>
        </w:rPr>
        <w:t>复现</w:t>
      </w:r>
      <w:r>
        <w:rPr>
          <w:rFonts w:ascii="宋体" w:hAnsi="宋体" w:eastAsia="宋体"/>
          <w:b w:val="0"/>
          <w:sz w:val="24"/>
        </w:rPr>
        <w:t>了BiLSTM+Attention的文本分类模型，真正</w:t>
      </w:r>
      <w:r>
        <w:rPr>
          <w:rFonts w:hint="eastAsia"/>
          <w:b w:val="0"/>
          <w:sz w:val="24"/>
          <w:lang w:val="en-US" w:eastAsia="zh-CN"/>
        </w:rPr>
        <w:t>了解</w:t>
      </w:r>
      <w:r>
        <w:rPr>
          <w:rFonts w:ascii="宋体" w:hAnsi="宋体" w:eastAsia="宋体"/>
          <w:b w:val="0"/>
          <w:sz w:val="24"/>
        </w:rPr>
        <w:t>到了Attention的妙处——</w:t>
      </w:r>
      <w:r>
        <w:rPr>
          <w:rFonts w:hint="eastAsia"/>
          <w:b w:val="0"/>
          <w:sz w:val="24"/>
          <w:lang w:val="en-US" w:eastAsia="zh-CN"/>
        </w:rPr>
        <w:t>神奇的是，</w:t>
      </w:r>
      <w:r>
        <w:rPr>
          <w:rFonts w:ascii="宋体" w:hAnsi="宋体" w:eastAsia="宋体"/>
          <w:b w:val="0"/>
          <w:sz w:val="24"/>
        </w:rPr>
        <w:t>它</w:t>
      </w:r>
      <w:r>
        <w:rPr>
          <w:rFonts w:hint="eastAsia"/>
          <w:b w:val="0"/>
          <w:sz w:val="24"/>
          <w:lang w:val="en-US" w:eastAsia="zh-CN"/>
        </w:rPr>
        <w:t>能</w:t>
      </w:r>
      <w:r>
        <w:rPr>
          <w:rFonts w:ascii="宋体" w:hAnsi="宋体" w:eastAsia="宋体"/>
          <w:b w:val="0"/>
          <w:sz w:val="24"/>
        </w:rPr>
        <w:t>让模型自己学会关注序列中最重要的部分，而不是简单地取最后一个隐状态或</w:t>
      </w:r>
      <w:r>
        <w:rPr>
          <w:rFonts w:hint="eastAsia"/>
          <w:b w:val="0"/>
          <w:sz w:val="24"/>
          <w:lang w:val="en-US" w:eastAsia="zh-CN"/>
        </w:rPr>
        <w:t>对</w:t>
      </w:r>
      <w:r>
        <w:rPr>
          <w:rFonts w:ascii="宋体" w:hAnsi="宋体" w:eastAsia="宋体"/>
          <w:b w:val="0"/>
          <w:sz w:val="24"/>
        </w:rPr>
        <w:t>所有隐状态</w:t>
      </w:r>
      <w:r>
        <w:rPr>
          <w:rFonts w:hint="eastAsia"/>
          <w:b w:val="0"/>
          <w:sz w:val="24"/>
          <w:lang w:val="en-US" w:eastAsia="zh-CN"/>
        </w:rPr>
        <w:t>求平均的方法</w:t>
      </w:r>
      <w:r>
        <w:rPr>
          <w:rFonts w:ascii="宋体" w:hAnsi="宋体" w:eastAsia="宋体"/>
          <w:b w:val="0"/>
          <w:sz w:val="24"/>
        </w:rPr>
        <w:t>。</w:t>
      </w:r>
      <w:r>
        <w:rPr>
          <w:rFonts w:hint="eastAsia"/>
          <w:b w:val="0"/>
          <w:sz w:val="24"/>
          <w:lang w:val="en-US" w:eastAsia="zh-CN"/>
        </w:rPr>
        <w:t>在</w:t>
      </w:r>
      <w:r>
        <w:rPr>
          <w:rFonts w:ascii="宋体" w:hAnsi="宋体" w:eastAsia="宋体"/>
          <w:b w:val="0"/>
          <w:sz w:val="24"/>
        </w:rPr>
        <w:t>训练完之后</w:t>
      </w:r>
      <w:r>
        <w:rPr>
          <w:rFonts w:hint="eastAsia"/>
          <w:b w:val="0"/>
          <w:sz w:val="24"/>
          <w:lang w:eastAsia="zh-CN"/>
        </w:rPr>
        <w:t>，</w:t>
      </w:r>
      <w:r>
        <w:rPr>
          <w:rFonts w:hint="eastAsia"/>
          <w:b w:val="0"/>
          <w:sz w:val="24"/>
          <w:lang w:val="en-US" w:eastAsia="zh-CN"/>
        </w:rPr>
        <w:t>我仔细地观察了</w:t>
      </w:r>
      <w:r>
        <w:rPr>
          <w:rFonts w:ascii="宋体" w:hAnsi="宋体" w:eastAsia="宋体"/>
          <w:b w:val="0"/>
          <w:sz w:val="24"/>
        </w:rPr>
        <w:t>注意力权重</w:t>
      </w:r>
      <w:r>
        <w:rPr>
          <w:rFonts w:hint="eastAsia"/>
          <w:b w:val="0"/>
          <w:sz w:val="24"/>
          <w:lang w:val="en-US" w:eastAsia="zh-CN"/>
        </w:rPr>
        <w:t>的</w:t>
      </w:r>
      <w:r>
        <w:rPr>
          <w:rFonts w:ascii="宋体" w:hAnsi="宋体" w:eastAsia="宋体"/>
          <w:b w:val="0"/>
          <w:sz w:val="24"/>
        </w:rPr>
        <w:t>分布，模型确</w:t>
      </w:r>
      <w:r>
        <w:rPr>
          <w:rFonts w:hint="eastAsia"/>
          <w:b w:val="0"/>
          <w:sz w:val="24"/>
          <w:lang w:val="en-US" w:eastAsia="zh-CN"/>
        </w:rPr>
        <w:t>确实实会</w:t>
      </w:r>
      <w:r>
        <w:rPr>
          <w:rFonts w:ascii="宋体" w:hAnsi="宋体" w:eastAsia="宋体"/>
          <w:b w:val="0"/>
          <w:sz w:val="24"/>
        </w:rPr>
        <w:t>把高权重</w:t>
      </w:r>
      <w:r>
        <w:rPr>
          <w:rFonts w:hint="eastAsia"/>
          <w:b w:val="0"/>
          <w:sz w:val="24"/>
          <w:lang w:val="en-US" w:eastAsia="zh-CN"/>
        </w:rPr>
        <w:t>赋到了</w:t>
      </w:r>
      <w:r>
        <w:rPr>
          <w:rFonts w:ascii="宋体" w:hAnsi="宋体" w:eastAsia="宋体"/>
          <w:b w:val="0"/>
          <w:sz w:val="24"/>
        </w:rPr>
        <w:t>最</w:t>
      </w:r>
      <w:r>
        <w:rPr>
          <w:rFonts w:hint="eastAsia"/>
          <w:b w:val="0"/>
          <w:sz w:val="24"/>
          <w:lang w:val="en-US" w:eastAsia="zh-CN"/>
        </w:rPr>
        <w:t>为</w:t>
      </w:r>
      <w:r>
        <w:rPr>
          <w:rFonts w:ascii="宋体" w:hAnsi="宋体" w:eastAsia="宋体"/>
          <w:b w:val="0"/>
          <w:sz w:val="24"/>
        </w:rPr>
        <w:t>关键的词</w:t>
      </w:r>
      <w:r>
        <w:rPr>
          <w:rFonts w:hint="eastAsia"/>
          <w:b w:val="0"/>
          <w:sz w:val="24"/>
          <w:lang w:val="en-US" w:eastAsia="zh-CN"/>
        </w:rPr>
        <w:t>上</w:t>
      </w:r>
      <w:r>
        <w:rPr>
          <w:rFonts w:ascii="宋体" w:hAnsi="宋体" w:eastAsia="宋体"/>
          <w:b w:val="0"/>
          <w:sz w:val="24"/>
        </w:rPr>
        <w:t>（区分cityu语料的粤语用词），这种"可解释性"在深度学习模型中</w:t>
      </w:r>
      <w:r>
        <w:rPr>
          <w:rFonts w:hint="eastAsia"/>
          <w:b w:val="0"/>
          <w:sz w:val="24"/>
          <w:lang w:val="en-US" w:eastAsia="zh-CN"/>
        </w:rPr>
        <w:t>十分罕见</w:t>
      </w:r>
      <w:r>
        <w:rPr>
          <w:rFonts w:ascii="宋体" w:hAnsi="宋体" w:eastAsia="宋体"/>
          <w:b w:val="0"/>
          <w:sz w:val="24"/>
        </w:rPr>
        <w:t>的。</w:t>
      </w:r>
    </w:p>
    <w:p w14:paraId="4AE54520">
      <w:pPr>
        <w:spacing w:line="360" w:lineRule="auto"/>
        <w:ind w:firstLine="480"/>
        <w:rPr>
          <w:rFonts w:hint="eastAsia" w:ascii="黑体" w:hAnsi="黑体" w:eastAsia="黑体"/>
          <w:b/>
          <w:sz w:val="28"/>
          <w:lang w:eastAsia="zh-CN"/>
        </w:rPr>
      </w:pPr>
      <w:r>
        <w:rPr>
          <w:rFonts w:hint="eastAsia"/>
          <w:b w:val="0"/>
          <w:sz w:val="24"/>
          <w:lang w:val="en-US" w:eastAsia="zh-CN"/>
        </w:rPr>
        <w:t>说完了最深刻的，那就说说</w:t>
      </w:r>
      <w:r>
        <w:rPr>
          <w:rFonts w:ascii="宋体" w:hAnsi="宋体" w:eastAsia="宋体"/>
          <w:b w:val="0"/>
          <w:sz w:val="24"/>
        </w:rPr>
        <w:t>当前NLP的技术瓶颈，我认为</w:t>
      </w:r>
      <w:r>
        <w:rPr>
          <w:rFonts w:hint="eastAsia"/>
          <w:b w:val="0"/>
          <w:sz w:val="24"/>
          <w:lang w:val="en-US" w:eastAsia="zh-CN"/>
        </w:rPr>
        <w:t>最为突出，比较严重</w:t>
      </w:r>
      <w:r>
        <w:rPr>
          <w:rFonts w:ascii="宋体" w:hAnsi="宋体" w:eastAsia="宋体"/>
          <w:b w:val="0"/>
          <w:sz w:val="24"/>
        </w:rPr>
        <w:t>的</w:t>
      </w:r>
      <w:r>
        <w:rPr>
          <w:rFonts w:hint="eastAsia"/>
          <w:b w:val="0"/>
          <w:sz w:val="24"/>
          <w:lang w:val="en-US" w:eastAsia="zh-CN"/>
        </w:rPr>
        <w:t>依旧还得</w:t>
      </w:r>
      <w:r>
        <w:rPr>
          <w:rFonts w:ascii="宋体" w:hAnsi="宋体" w:eastAsia="宋体"/>
          <w:b w:val="0"/>
          <w:sz w:val="24"/>
        </w:rPr>
        <w:t>是大模型的"幻觉"问题。大模型生成文本时</w:t>
      </w:r>
      <w:r>
        <w:rPr>
          <w:rFonts w:hint="eastAsia"/>
          <w:b w:val="0"/>
          <w:sz w:val="24"/>
          <w:lang w:val="en-US" w:eastAsia="zh-CN"/>
        </w:rPr>
        <w:t>读</w:t>
      </w:r>
      <w:r>
        <w:rPr>
          <w:rFonts w:ascii="宋体" w:hAnsi="宋体" w:eastAsia="宋体"/>
          <w:b w:val="0"/>
          <w:sz w:val="24"/>
        </w:rPr>
        <w:t>起来很流畅，但内容可能</w:t>
      </w:r>
      <w:r>
        <w:rPr>
          <w:rFonts w:hint="eastAsia"/>
          <w:b w:val="0"/>
          <w:sz w:val="24"/>
          <w:lang w:val="en-US" w:eastAsia="zh-CN"/>
        </w:rPr>
        <w:t>就</w:t>
      </w:r>
      <w:r>
        <w:rPr>
          <w:rFonts w:ascii="宋体" w:hAnsi="宋体" w:eastAsia="宋体"/>
          <w:b w:val="0"/>
          <w:sz w:val="24"/>
        </w:rPr>
        <w:t>是</w:t>
      </w:r>
      <w:r>
        <w:rPr>
          <w:rFonts w:hint="eastAsia"/>
          <w:b w:val="0"/>
          <w:sz w:val="24"/>
          <w:lang w:val="en-US" w:eastAsia="zh-CN"/>
        </w:rPr>
        <w:t>它自己</w:t>
      </w:r>
      <w:r>
        <w:rPr>
          <w:rFonts w:ascii="宋体" w:hAnsi="宋体" w:eastAsia="宋体"/>
          <w:b w:val="0"/>
          <w:sz w:val="24"/>
        </w:rPr>
        <w:t>编造的，这在医疗、法律等高风险领域是不可</w:t>
      </w:r>
      <w:r>
        <w:rPr>
          <w:rFonts w:hint="eastAsia"/>
          <w:b w:val="0"/>
          <w:sz w:val="24"/>
          <w:lang w:val="en-US" w:eastAsia="zh-CN"/>
        </w:rPr>
        <w:t>以被</w:t>
      </w:r>
      <w:r>
        <w:rPr>
          <w:rFonts w:ascii="宋体" w:hAnsi="宋体" w:eastAsia="宋体"/>
          <w:b w:val="0"/>
          <w:sz w:val="24"/>
        </w:rPr>
        <w:t>接受的。</w:t>
      </w:r>
      <w:r>
        <w:rPr>
          <w:rFonts w:hint="eastAsia"/>
          <w:b w:val="0"/>
          <w:sz w:val="24"/>
          <w:lang w:val="en-US" w:eastAsia="zh-CN"/>
        </w:rPr>
        <w:t>我觉得吧，</w:t>
      </w:r>
      <w:r>
        <w:rPr>
          <w:rFonts w:ascii="宋体" w:hAnsi="宋体" w:eastAsia="宋体"/>
          <w:b w:val="0"/>
          <w:sz w:val="24"/>
        </w:rPr>
        <w:t>幻觉的根源在于大模型本质上是在做</w:t>
      </w:r>
      <w:r>
        <w:rPr>
          <w:rFonts w:hint="eastAsia"/>
          <w:b w:val="0"/>
          <w:sz w:val="24"/>
          <w:lang w:val="en-US" w:eastAsia="zh-CN"/>
        </w:rPr>
        <w:t>预测——接下来的</w:t>
      </w:r>
      <w:r>
        <w:rPr>
          <w:rFonts w:ascii="宋体" w:hAnsi="宋体" w:eastAsia="宋体"/>
          <w:b w:val="0"/>
          <w:sz w:val="24"/>
        </w:rPr>
        <w:t>token</w:t>
      </w:r>
      <w:r>
        <w:rPr>
          <w:rFonts w:hint="eastAsia"/>
          <w:b w:val="0"/>
          <w:sz w:val="24"/>
          <w:lang w:val="en-US" w:eastAsia="zh-CN"/>
        </w:rPr>
        <w:t>s的</w:t>
      </w:r>
      <w:r>
        <w:rPr>
          <w:rFonts w:ascii="宋体" w:hAnsi="宋体" w:eastAsia="宋体"/>
          <w:b w:val="0"/>
          <w:sz w:val="24"/>
        </w:rPr>
        <w:t>预测，它学到的是语言的统计规律</w:t>
      </w:r>
      <w:r>
        <w:rPr>
          <w:rFonts w:hint="eastAsia"/>
          <w:b w:val="0"/>
          <w:sz w:val="24"/>
          <w:lang w:eastAsia="zh-CN"/>
        </w:rPr>
        <w:t>，</w:t>
      </w:r>
      <w:r>
        <w:rPr>
          <w:rFonts w:hint="eastAsia"/>
          <w:b w:val="0"/>
          <w:sz w:val="24"/>
          <w:lang w:val="en-US" w:eastAsia="zh-CN"/>
        </w:rPr>
        <w:t>并</w:t>
      </w:r>
      <w:r>
        <w:rPr>
          <w:rFonts w:ascii="宋体" w:hAnsi="宋体" w:eastAsia="宋体"/>
          <w:b w:val="0"/>
          <w:sz w:val="24"/>
        </w:rPr>
        <w:t>非</w:t>
      </w:r>
      <w:r>
        <w:rPr>
          <w:rFonts w:hint="eastAsia"/>
          <w:b w:val="0"/>
          <w:sz w:val="24"/>
          <w:lang w:val="en-US" w:eastAsia="zh-CN"/>
        </w:rPr>
        <w:t>掌握了真正的</w:t>
      </w:r>
      <w:r>
        <w:rPr>
          <w:rFonts w:ascii="宋体" w:hAnsi="宋体" w:eastAsia="宋体"/>
          <w:b w:val="0"/>
          <w:sz w:val="24"/>
        </w:rPr>
        <w:t>知识。另外，数据偏见也是一个不容忽视的问题——训练数据中的性别、种族偏见会被模型</w:t>
      </w:r>
      <w:r>
        <w:rPr>
          <w:rFonts w:hint="eastAsia"/>
          <w:b w:val="0"/>
          <w:sz w:val="24"/>
          <w:lang w:val="en-US" w:eastAsia="zh-CN"/>
        </w:rPr>
        <w:t>误认为是公理而</w:t>
      </w:r>
      <w:r>
        <w:rPr>
          <w:rFonts w:ascii="宋体" w:hAnsi="宋体" w:eastAsia="宋体"/>
          <w:b w:val="0"/>
          <w:sz w:val="24"/>
        </w:rPr>
        <w:t>放大</w:t>
      </w:r>
      <w:r>
        <w:rPr>
          <w:rFonts w:hint="eastAsia"/>
          <w:b w:val="0"/>
          <w:sz w:val="24"/>
          <w:lang w:eastAsia="zh-CN"/>
        </w:rPr>
        <w:t>：</w:t>
      </w:r>
      <w:r>
        <w:rPr>
          <w:rFonts w:ascii="宋体" w:hAnsi="宋体" w:eastAsia="宋体" w:cs="宋体"/>
          <w:sz w:val="24"/>
          <w:szCs w:val="24"/>
        </w:rPr>
        <w:t>默认“护士”对应女性、“程序员”对应男性。这类偏见</w:t>
      </w:r>
      <w:r>
        <w:rPr>
          <w:rFonts w:hint="eastAsia" w:cs="宋体"/>
          <w:sz w:val="24"/>
          <w:szCs w:val="24"/>
          <w:lang w:val="en-US" w:eastAsia="zh-CN"/>
        </w:rPr>
        <w:t>属于人类长期以往根据统计方法而带有主观意识的判断，</w:t>
      </w:r>
      <w:r>
        <w:rPr>
          <w:rFonts w:ascii="宋体" w:hAnsi="宋体" w:eastAsia="宋体" w:cs="宋体"/>
          <w:sz w:val="24"/>
          <w:szCs w:val="24"/>
        </w:rPr>
        <w:t>如果不加干预，落地应用后会</w:t>
      </w:r>
      <w:r>
        <w:rPr>
          <w:rFonts w:hint="eastAsia" w:cs="宋体"/>
          <w:sz w:val="24"/>
          <w:szCs w:val="24"/>
          <w:lang w:val="en-US" w:eastAsia="zh-CN"/>
        </w:rPr>
        <w:t>把这个当做应该被信奉的真理从而</w:t>
      </w:r>
      <w:r>
        <w:rPr>
          <w:rFonts w:ascii="宋体" w:hAnsi="宋体" w:eastAsia="宋体" w:cs="宋体"/>
          <w:sz w:val="24"/>
          <w:szCs w:val="24"/>
        </w:rPr>
        <w:t>带来</w:t>
      </w:r>
      <w:r>
        <w:rPr>
          <w:rFonts w:hint="eastAsia" w:cs="宋体"/>
          <w:sz w:val="24"/>
          <w:szCs w:val="24"/>
          <w:lang w:val="en-US" w:eastAsia="zh-CN"/>
        </w:rPr>
        <w:t>十分</w:t>
      </w:r>
      <w:r>
        <w:rPr>
          <w:rFonts w:ascii="宋体" w:hAnsi="宋体" w:eastAsia="宋体" w:cs="宋体"/>
          <w:sz w:val="24"/>
          <w:szCs w:val="24"/>
        </w:rPr>
        <w:t>多</w:t>
      </w:r>
      <w:r>
        <w:rPr>
          <w:rFonts w:hint="eastAsia" w:cs="宋体"/>
          <w:sz w:val="24"/>
          <w:szCs w:val="24"/>
          <w:lang w:val="en-US" w:eastAsia="zh-CN"/>
        </w:rPr>
        <w:t>地</w:t>
      </w:r>
      <w:r>
        <w:rPr>
          <w:rFonts w:ascii="宋体" w:hAnsi="宋体" w:eastAsia="宋体" w:cs="宋体"/>
          <w:sz w:val="24"/>
          <w:szCs w:val="24"/>
        </w:rPr>
        <w:t>不公平的问题。</w:t>
      </w:r>
    </w:p>
    <w:p w14:paraId="4ED5915B">
      <w:pPr>
        <w:spacing w:before="240" w:after="120" w:line="360" w:lineRule="auto"/>
      </w:pPr>
      <w:r>
        <w:rPr>
          <w:rFonts w:ascii="黑体" w:hAnsi="黑体" w:eastAsia="黑体"/>
          <w:b/>
          <w:sz w:val="28"/>
        </w:rPr>
        <w:t>二、课程学习过程的反思</w:t>
      </w:r>
    </w:p>
    <w:p w14:paraId="750B4563">
      <w:pPr>
        <w:spacing w:line="360" w:lineRule="auto"/>
        <w:ind w:firstLine="480"/>
        <w:rPr>
          <w:rFonts w:ascii="宋体" w:hAnsi="宋体" w:eastAsia="宋体" w:cs="宋体"/>
          <w:sz w:val="24"/>
          <w:szCs w:val="24"/>
        </w:rPr>
      </w:pPr>
      <w:r>
        <w:rPr>
          <w:rFonts w:hint="eastAsia"/>
          <w:b w:val="0"/>
          <w:sz w:val="24"/>
          <w:lang w:val="en-US" w:eastAsia="zh-CN"/>
        </w:rPr>
        <w:t>在课堂学习的过程中，</w:t>
      </w:r>
      <w:r>
        <w:rPr>
          <w:rFonts w:ascii="宋体" w:hAnsi="宋体" w:eastAsia="宋体" w:cs="宋体"/>
          <w:sz w:val="24"/>
          <w:szCs w:val="24"/>
        </w:rPr>
        <w:t>老师的授课方式让我收获很大。</w:t>
      </w:r>
      <w:r>
        <w:rPr>
          <w:rFonts w:hint="eastAsia" w:cs="宋体"/>
          <w:sz w:val="24"/>
          <w:szCs w:val="24"/>
          <w:lang w:val="en-US" w:eastAsia="zh-CN"/>
        </w:rPr>
        <w:t>他</w:t>
      </w:r>
      <w:r>
        <w:rPr>
          <w:rFonts w:hint="eastAsia"/>
          <w:b w:val="0"/>
          <w:sz w:val="24"/>
          <w:lang w:val="en-US" w:eastAsia="zh-CN"/>
        </w:rPr>
        <w:t>不仅仅对着PPT讲，还经常在黑</w:t>
      </w:r>
      <w:r>
        <w:rPr>
          <w:rFonts w:ascii="宋体" w:hAnsi="宋体" w:eastAsia="宋体" w:cs="宋体"/>
          <w:sz w:val="24"/>
          <w:szCs w:val="24"/>
        </w:rPr>
        <w:t>板</w:t>
      </w:r>
      <w:r>
        <w:rPr>
          <w:rFonts w:hint="eastAsia" w:cs="宋体"/>
          <w:sz w:val="24"/>
          <w:szCs w:val="24"/>
          <w:lang w:val="en-US" w:eastAsia="zh-CN"/>
        </w:rPr>
        <w:t>上</w:t>
      </w:r>
      <w:r>
        <w:rPr>
          <w:rFonts w:ascii="宋体" w:hAnsi="宋体" w:eastAsia="宋体" w:cs="宋体"/>
          <w:sz w:val="24"/>
          <w:szCs w:val="24"/>
        </w:rPr>
        <w:t>一步步</w:t>
      </w:r>
      <w:r>
        <w:rPr>
          <w:rFonts w:hint="eastAsia" w:cs="宋体"/>
          <w:sz w:val="24"/>
          <w:szCs w:val="24"/>
          <w:lang w:val="en-US" w:eastAsia="zh-CN"/>
        </w:rPr>
        <w:t>对</w:t>
      </w:r>
      <w:r>
        <w:rPr>
          <w:rFonts w:ascii="宋体" w:hAnsi="宋体" w:eastAsia="宋体" w:cs="宋体"/>
          <w:sz w:val="24"/>
          <w:szCs w:val="24"/>
        </w:rPr>
        <w:t>公式推导</w:t>
      </w:r>
      <w:r>
        <w:rPr>
          <w:rFonts w:hint="eastAsia" w:cs="宋体"/>
          <w:sz w:val="24"/>
          <w:szCs w:val="24"/>
          <w:lang w:val="en-US" w:eastAsia="zh-CN"/>
        </w:rPr>
        <w:t>进行拆解</w:t>
      </w:r>
      <w:r>
        <w:rPr>
          <w:rFonts w:ascii="宋体" w:hAnsi="宋体" w:eastAsia="宋体" w:cs="宋体"/>
          <w:sz w:val="24"/>
          <w:szCs w:val="24"/>
        </w:rPr>
        <w:t>，</w:t>
      </w:r>
      <w:r>
        <w:rPr>
          <w:rFonts w:hint="eastAsia" w:cs="宋体"/>
          <w:sz w:val="24"/>
          <w:szCs w:val="24"/>
          <w:lang w:val="en-US" w:eastAsia="zh-CN"/>
        </w:rPr>
        <w:t>并</w:t>
      </w:r>
      <w:r>
        <w:rPr>
          <w:rFonts w:ascii="宋体" w:hAnsi="宋体" w:eastAsia="宋体" w:cs="宋体"/>
          <w:sz w:val="24"/>
          <w:szCs w:val="24"/>
        </w:rPr>
        <w:t>留出随堂时间，让我们拿出草稿纸</w:t>
      </w:r>
      <w:r>
        <w:rPr>
          <w:rFonts w:hint="eastAsia" w:cs="宋体"/>
          <w:sz w:val="24"/>
          <w:szCs w:val="24"/>
          <w:lang w:val="en-US" w:eastAsia="zh-CN"/>
        </w:rPr>
        <w:t>自己</w:t>
      </w:r>
      <w:r>
        <w:rPr>
          <w:rFonts w:ascii="宋体" w:hAnsi="宋体" w:eastAsia="宋体" w:cs="宋体"/>
          <w:sz w:val="24"/>
          <w:szCs w:val="24"/>
        </w:rPr>
        <w:t>动手演算核心理论。这种带着我们从头捋一遍逻辑的教学方式，不会直接把结论塞给我们，而是逼着我们跟着思路一步步抠细节，很多之前模模糊糊的概念，自己动笔算一遍之后就彻底通了，自主思考和理论推导的能力也得到了实实在在的锻炼。</w:t>
      </w:r>
    </w:p>
    <w:p w14:paraId="11F92F43">
      <w:pPr>
        <w:spacing w:line="360" w:lineRule="auto"/>
        <w:ind w:firstLine="480"/>
        <w:rPr>
          <w:rFonts w:hint="default"/>
          <w:b w:val="0"/>
          <w:sz w:val="24"/>
          <w:lang w:val="en-US" w:eastAsia="zh-CN"/>
        </w:rPr>
      </w:pPr>
      <w:r>
        <w:rPr>
          <w:rFonts w:ascii="宋体" w:hAnsi="宋体" w:eastAsia="宋体"/>
          <w:b w:val="0"/>
          <w:sz w:val="24"/>
        </w:rPr>
        <w:t>在</w:t>
      </w:r>
      <w:r>
        <w:rPr>
          <w:rFonts w:hint="eastAsia"/>
          <w:b w:val="0"/>
          <w:sz w:val="24"/>
          <w:lang w:val="en-US" w:eastAsia="zh-CN"/>
        </w:rPr>
        <w:t>上机</w:t>
      </w:r>
      <w:r>
        <w:rPr>
          <w:rFonts w:ascii="宋体" w:hAnsi="宋体" w:eastAsia="宋体"/>
          <w:b w:val="0"/>
          <w:sz w:val="24"/>
        </w:rPr>
        <w:t>实验过程</w:t>
      </w:r>
      <w:r>
        <w:rPr>
          <w:rFonts w:hint="eastAsia"/>
          <w:b w:val="0"/>
          <w:sz w:val="24"/>
          <w:lang w:val="en-US" w:eastAsia="zh-CN"/>
        </w:rPr>
        <w:t>里面</w:t>
      </w:r>
      <w:r>
        <w:rPr>
          <w:rFonts w:ascii="宋体" w:hAnsi="宋体" w:eastAsia="宋体"/>
          <w:b w:val="0"/>
          <w:sz w:val="24"/>
        </w:rPr>
        <w:t>，</w:t>
      </w:r>
      <w:r>
        <w:rPr>
          <w:rFonts w:ascii="宋体" w:hAnsi="宋体" w:eastAsia="宋体" w:cs="宋体"/>
          <w:sz w:val="24"/>
          <w:szCs w:val="24"/>
        </w:rPr>
        <w:t>我最大的感受是理论知识和实际写代码之间的差距比想象中大很多。</w:t>
      </w:r>
      <w:r>
        <w:rPr>
          <w:rFonts w:hint="eastAsia"/>
          <w:b w:val="0"/>
          <w:sz w:val="24"/>
          <w:lang w:val="en-US" w:eastAsia="zh-CN"/>
        </w:rPr>
        <w:t>在第一次前馈神经网络进行中文分词的</w:t>
      </w:r>
      <w:r>
        <w:rPr>
          <w:rFonts w:ascii="宋体" w:hAnsi="宋体" w:eastAsia="宋体"/>
          <w:b w:val="0"/>
          <w:sz w:val="24"/>
        </w:rPr>
        <w:t>实验</w:t>
      </w:r>
      <w:r>
        <w:rPr>
          <w:rFonts w:hint="eastAsia"/>
          <w:b w:val="0"/>
          <w:sz w:val="24"/>
          <w:lang w:val="en-US" w:eastAsia="zh-CN"/>
        </w:rPr>
        <w:t>时</w:t>
      </w:r>
      <w:r>
        <w:rPr>
          <w:rFonts w:hint="eastAsia"/>
          <w:b w:val="0"/>
          <w:sz w:val="24"/>
          <w:lang w:eastAsia="zh-CN"/>
        </w:rPr>
        <w:t>，</w:t>
      </w:r>
      <w:r>
        <w:rPr>
          <w:rFonts w:hint="eastAsia"/>
          <w:b w:val="0"/>
          <w:sz w:val="24"/>
          <w:lang w:val="en-US" w:eastAsia="zh-CN"/>
        </w:rPr>
        <w:t>其中</w:t>
      </w:r>
      <w:r>
        <w:rPr>
          <w:rFonts w:ascii="宋体" w:hAnsi="宋体" w:eastAsia="宋体"/>
          <w:b w:val="0"/>
          <w:sz w:val="24"/>
        </w:rPr>
        <w:t>数据预处理</w:t>
      </w:r>
      <w:r>
        <w:rPr>
          <w:rFonts w:hint="eastAsia"/>
          <w:b w:val="0"/>
          <w:sz w:val="24"/>
          <w:lang w:val="en-US" w:eastAsia="zh-CN"/>
        </w:rPr>
        <w:t>就</w:t>
      </w:r>
      <w:r>
        <w:rPr>
          <w:rFonts w:ascii="宋体" w:hAnsi="宋体" w:eastAsia="宋体"/>
          <w:b w:val="0"/>
          <w:sz w:val="24"/>
        </w:rPr>
        <w:t>给我留下了深刻印象。ICWB2数据集涉及</w:t>
      </w:r>
      <w:r>
        <w:rPr>
          <w:rFonts w:hint="eastAsia"/>
          <w:b w:val="0"/>
          <w:sz w:val="24"/>
          <w:lang w:val="en-US" w:eastAsia="zh-CN"/>
        </w:rPr>
        <w:t>到了好</w:t>
      </w:r>
      <w:r>
        <w:rPr>
          <w:rFonts w:ascii="宋体" w:hAnsi="宋体" w:eastAsia="宋体"/>
          <w:b w:val="0"/>
          <w:sz w:val="24"/>
        </w:rPr>
        <w:t>多种编码格式，读取时需要指定正确的编码方式（utf-8），</w:t>
      </w:r>
      <w:r>
        <w:rPr>
          <w:rFonts w:hint="eastAsia"/>
          <w:b w:val="0"/>
          <w:sz w:val="24"/>
          <w:lang w:val="en-US" w:eastAsia="zh-CN"/>
        </w:rPr>
        <w:t>不然就要么</w:t>
      </w:r>
      <w:r>
        <w:rPr>
          <w:rFonts w:ascii="宋体" w:hAnsi="宋体" w:eastAsia="宋体"/>
          <w:b w:val="0"/>
          <w:sz w:val="24"/>
        </w:rPr>
        <w:t>乱码</w:t>
      </w:r>
      <w:r>
        <w:rPr>
          <w:rFonts w:hint="eastAsia"/>
          <w:b w:val="0"/>
          <w:sz w:val="24"/>
          <w:lang w:val="en-US" w:eastAsia="zh-CN"/>
        </w:rPr>
        <w:t>要么就直接</w:t>
      </w:r>
      <w:r>
        <w:rPr>
          <w:rFonts w:ascii="宋体" w:hAnsi="宋体" w:eastAsia="宋体"/>
          <w:b w:val="0"/>
          <w:sz w:val="24"/>
        </w:rPr>
        <w:t>解码失败。BIEOS标签的转换逻辑</w:t>
      </w:r>
      <w:r>
        <w:rPr>
          <w:rFonts w:hint="eastAsia"/>
          <w:b w:val="0"/>
          <w:sz w:val="24"/>
          <w:lang w:val="en-US" w:eastAsia="zh-CN"/>
        </w:rPr>
        <w:t>也得仔仔细细地</w:t>
      </w:r>
      <w:r>
        <w:rPr>
          <w:rFonts w:ascii="宋体" w:hAnsi="宋体" w:eastAsia="宋体"/>
          <w:b w:val="0"/>
          <w:sz w:val="24"/>
        </w:rPr>
        <w:t>处理</w:t>
      </w:r>
      <w:r>
        <w:rPr>
          <w:rFonts w:hint="eastAsia"/>
          <w:b w:val="0"/>
          <w:sz w:val="24"/>
          <w:lang w:eastAsia="zh-CN"/>
        </w:rPr>
        <w:t>：</w:t>
      </w:r>
      <w:r>
        <w:rPr>
          <w:rFonts w:ascii="宋体" w:hAnsi="宋体" w:eastAsia="宋体"/>
          <w:b w:val="0"/>
          <w:sz w:val="24"/>
        </w:rPr>
        <w:t>训练数据是</w:t>
      </w:r>
      <w:r>
        <w:rPr>
          <w:rFonts w:hint="eastAsia"/>
          <w:b w:val="0"/>
          <w:sz w:val="24"/>
          <w:lang w:val="en-US" w:eastAsia="zh-CN"/>
        </w:rPr>
        <w:t>用空格</w:t>
      </w:r>
      <w:r>
        <w:rPr>
          <w:rFonts w:ascii="宋体" w:hAnsi="宋体" w:eastAsia="宋体"/>
          <w:b w:val="0"/>
          <w:sz w:val="24"/>
        </w:rPr>
        <w:t>分好词的文本，需要</w:t>
      </w:r>
      <w:r>
        <w:rPr>
          <w:rFonts w:hint="eastAsia"/>
          <w:b w:val="0"/>
          <w:sz w:val="24"/>
          <w:lang w:val="en-US" w:eastAsia="zh-CN"/>
        </w:rPr>
        <w:t>拆成单个字符</w:t>
      </w:r>
      <w:r>
        <w:rPr>
          <w:rFonts w:ascii="宋体" w:hAnsi="宋体" w:eastAsia="宋体"/>
          <w:b w:val="0"/>
          <w:sz w:val="24"/>
        </w:rPr>
        <w:t>并为每个字符分配对应的标签。代码中要验证</w:t>
      </w:r>
      <w:r>
        <w:rPr>
          <w:rFonts w:hint="eastAsia"/>
          <w:b w:val="0"/>
          <w:sz w:val="24"/>
          <w:lang w:eastAsia="zh-CN"/>
        </w:rPr>
        <w:t>、</w:t>
      </w:r>
      <w:r>
        <w:rPr>
          <w:rFonts w:hint="eastAsia"/>
          <w:b w:val="0"/>
          <w:sz w:val="24"/>
          <w:lang w:val="en-US" w:eastAsia="zh-CN"/>
        </w:rPr>
        <w:t>核对</w:t>
      </w:r>
      <w:r>
        <w:rPr>
          <w:rFonts w:ascii="宋体" w:hAnsi="宋体" w:eastAsia="宋体"/>
          <w:b w:val="0"/>
          <w:sz w:val="24"/>
        </w:rPr>
        <w:t>标签序列与字符序列的长度是否一致，</w:t>
      </w:r>
      <w:r>
        <w:rPr>
          <w:rFonts w:hint="eastAsia"/>
          <w:b w:val="0"/>
          <w:sz w:val="24"/>
          <w:lang w:val="en-US" w:eastAsia="zh-CN"/>
        </w:rPr>
        <w:t>如果对不上就说明转</w:t>
      </w:r>
      <w:r>
        <w:rPr>
          <w:rFonts w:ascii="宋体" w:hAnsi="宋体" w:eastAsia="宋体"/>
          <w:b w:val="0"/>
          <w:sz w:val="24"/>
        </w:rPr>
        <w:t>换逻辑有</w:t>
      </w:r>
      <w:r>
        <w:rPr>
          <w:rFonts w:hint="eastAsia"/>
          <w:b w:val="0"/>
          <w:sz w:val="24"/>
          <w:lang w:val="en-US" w:eastAsia="zh-CN"/>
        </w:rPr>
        <w:t>问题</w:t>
      </w:r>
      <w:r>
        <w:rPr>
          <w:rFonts w:ascii="宋体" w:hAnsi="宋体" w:eastAsia="宋体"/>
          <w:b w:val="0"/>
          <w:sz w:val="24"/>
        </w:rPr>
        <w:t>。</w:t>
      </w:r>
      <w:r>
        <w:rPr>
          <w:rFonts w:hint="eastAsia"/>
          <w:b w:val="0"/>
          <w:sz w:val="24"/>
          <w:lang w:val="en-US" w:eastAsia="zh-CN"/>
        </w:rPr>
        <w:t>然后还有许多</w:t>
      </w:r>
      <w:r>
        <w:rPr>
          <w:rFonts w:ascii="宋体" w:hAnsi="宋体" w:eastAsia="宋体"/>
          <w:b w:val="0"/>
          <w:sz w:val="24"/>
        </w:rPr>
        <w:t>边界情况</w:t>
      </w:r>
      <w:r>
        <w:rPr>
          <w:rFonts w:hint="eastAsia"/>
          <w:b w:val="0"/>
          <w:sz w:val="24"/>
          <w:lang w:val="en-US" w:eastAsia="zh-CN"/>
        </w:rPr>
        <w:t>要</w:t>
      </w:r>
      <w:r>
        <w:rPr>
          <w:rFonts w:ascii="宋体" w:hAnsi="宋体" w:eastAsia="宋体"/>
          <w:b w:val="0"/>
          <w:sz w:val="24"/>
        </w:rPr>
        <w:t>处理：</w:t>
      </w:r>
      <w:r>
        <w:rPr>
          <w:rFonts w:ascii="宋体" w:hAnsi="宋体" w:eastAsia="宋体" w:cs="宋体"/>
          <w:sz w:val="24"/>
          <w:szCs w:val="24"/>
        </w:rPr>
        <w:t>连续的单字词会生成一串S标签，长词中间要补多个I标签</w:t>
      </w:r>
      <w:r>
        <w:rPr>
          <w:rFonts w:hint="eastAsia" w:cs="宋体"/>
          <w:sz w:val="24"/>
          <w:szCs w:val="24"/>
          <w:lang w:eastAsia="zh-CN"/>
        </w:rPr>
        <w:t>；</w:t>
      </w:r>
      <w:r>
        <w:rPr>
          <w:rFonts w:ascii="宋体" w:hAnsi="宋体" w:eastAsia="宋体" w:cs="宋体"/>
          <w:sz w:val="24"/>
          <w:szCs w:val="24"/>
        </w:rPr>
        <w:t>双字词就只有B和E</w:t>
      </w:r>
      <w:r>
        <w:rPr>
          <w:rFonts w:hint="eastAsia" w:cs="宋体"/>
          <w:sz w:val="24"/>
          <w:szCs w:val="24"/>
          <w:lang w:val="en-US" w:eastAsia="zh-CN"/>
        </w:rPr>
        <w:t>标签，</w:t>
      </w:r>
      <w:r>
        <w:rPr>
          <w:rFonts w:ascii="宋体" w:hAnsi="宋体" w:eastAsia="宋体" w:cs="宋体"/>
          <w:sz w:val="24"/>
          <w:szCs w:val="24"/>
        </w:rPr>
        <w:t>没有I</w:t>
      </w:r>
      <w:r>
        <w:rPr>
          <w:rFonts w:hint="eastAsia" w:cs="宋体"/>
          <w:sz w:val="24"/>
          <w:szCs w:val="24"/>
          <w:lang w:val="en-US" w:eastAsia="zh-CN"/>
        </w:rPr>
        <w:t>标签</w:t>
      </w:r>
      <w:r>
        <w:rPr>
          <w:rFonts w:hint="eastAsia" w:cs="宋体"/>
          <w:sz w:val="24"/>
          <w:szCs w:val="24"/>
          <w:lang w:eastAsia="zh-CN"/>
        </w:rPr>
        <w:t>。</w:t>
      </w:r>
      <w:r>
        <w:rPr>
          <w:rFonts w:ascii="宋体" w:hAnsi="宋体" w:eastAsia="宋体"/>
          <w:b w:val="0"/>
          <w:sz w:val="24"/>
        </w:rPr>
        <w:t>这些看似琐碎的工作，却占据了整个实验时间的大部分，也让我意识到在实际项目中，数据预处理往往比模型设计更关键——一个干净的、格式统一的数据集，</w:t>
      </w:r>
      <w:r>
        <w:rPr>
          <w:rFonts w:hint="eastAsia"/>
          <w:b w:val="0"/>
          <w:sz w:val="24"/>
          <w:lang w:val="en-US" w:eastAsia="zh-CN"/>
        </w:rPr>
        <w:t>真的</w:t>
      </w:r>
      <w:r>
        <w:rPr>
          <w:rFonts w:ascii="宋体" w:hAnsi="宋体" w:eastAsia="宋体"/>
          <w:b w:val="0"/>
          <w:sz w:val="24"/>
        </w:rPr>
        <w:t>能为后续的模型训练打下坚实的基础</w:t>
      </w:r>
      <w:r>
        <w:rPr>
          <w:rFonts w:hint="eastAsia"/>
          <w:b w:val="0"/>
          <w:sz w:val="24"/>
          <w:lang w:val="en-US" w:eastAsia="zh-CN"/>
        </w:rPr>
        <w:t>啊</w:t>
      </w:r>
      <w:r>
        <w:rPr>
          <w:rFonts w:hint="eastAsia"/>
          <w:b w:val="0"/>
          <w:sz w:val="24"/>
          <w:lang w:eastAsia="zh-CN"/>
        </w:rPr>
        <w:t>！！！</w:t>
      </w:r>
      <w:r>
        <w:rPr>
          <w:rFonts w:hint="eastAsia"/>
          <w:b w:val="0"/>
          <w:sz w:val="24"/>
          <w:lang w:val="en-US" w:eastAsia="zh-CN"/>
        </w:rPr>
        <w:t>同时，在进行</w:t>
      </w:r>
      <w:r>
        <w:rPr>
          <w:rFonts w:ascii="宋体" w:hAnsi="宋体" w:eastAsia="宋体"/>
          <w:b w:val="0"/>
          <w:sz w:val="24"/>
        </w:rPr>
        <w:t>词向量训练</w:t>
      </w:r>
      <w:r>
        <w:rPr>
          <w:rFonts w:hint="eastAsia"/>
          <w:b w:val="0"/>
          <w:sz w:val="24"/>
          <w:lang w:val="en-US" w:eastAsia="zh-CN"/>
        </w:rPr>
        <w:t>的实验时，也</w:t>
      </w:r>
      <w:r>
        <w:rPr>
          <w:rFonts w:ascii="宋体" w:hAnsi="宋体" w:eastAsia="宋体"/>
          <w:b w:val="0"/>
          <w:sz w:val="24"/>
        </w:rPr>
        <w:t>让我对数据规模与模型效果的关系有了切身体会。</w:t>
      </w:r>
      <w:r>
        <w:rPr>
          <w:rFonts w:hint="eastAsia"/>
          <w:b w:val="0"/>
          <w:sz w:val="24"/>
          <w:lang w:val="en-US" w:eastAsia="zh-CN"/>
        </w:rPr>
        <w:t>并且我明白了对代码的调试不会一蹴而就，而是徐徐渐进的，在运行前根本不知道哪里会出错。</w:t>
      </w:r>
    </w:p>
    <w:p w14:paraId="398D6538">
      <w:pPr>
        <w:spacing w:before="240" w:after="120" w:line="360" w:lineRule="auto"/>
      </w:pPr>
      <w:r>
        <w:rPr>
          <w:rFonts w:ascii="黑体" w:hAnsi="黑体" w:eastAsia="黑体"/>
          <w:b/>
          <w:sz w:val="28"/>
        </w:rPr>
        <w:t>三、课程对今后发展的实质作用</w:t>
      </w:r>
    </w:p>
    <w:p w14:paraId="7D786A8E">
      <w:pPr>
        <w:spacing w:line="360" w:lineRule="auto"/>
        <w:ind w:firstLine="480"/>
        <w:rPr>
          <w:rFonts w:hint="default" w:ascii="宋体" w:hAnsi="宋体" w:eastAsia="宋体" w:cs="宋体"/>
          <w:sz w:val="24"/>
          <w:szCs w:val="24"/>
          <w:lang w:val="en-US" w:eastAsia="zh-CN"/>
        </w:rPr>
      </w:pPr>
      <w:r>
        <w:rPr>
          <w:rFonts w:hint="eastAsia" w:cs="宋体"/>
          <w:sz w:val="24"/>
          <w:szCs w:val="24"/>
          <w:lang w:val="en-US" w:eastAsia="zh-CN"/>
        </w:rPr>
        <w:t>上完这门课我才真真切切的感受到</w:t>
      </w:r>
      <w:r>
        <w:rPr>
          <w:rFonts w:hint="eastAsia" w:ascii="宋体" w:hAnsi="宋体" w:eastAsia="宋体" w:cs="宋体"/>
          <w:b w:val="0"/>
          <w:sz w:val="24"/>
          <w:szCs w:val="24"/>
        </w:rPr>
        <w:t>，</w:t>
      </w:r>
      <w:r>
        <w:rPr>
          <w:rFonts w:ascii="宋体" w:hAnsi="宋体" w:eastAsia="宋体" w:cs="宋体"/>
          <w:sz w:val="24"/>
          <w:szCs w:val="24"/>
        </w:rPr>
        <w:t>自然语言处理在现在的人工智能领域里分量特别重，尤其是数据处理和大语言模型这块，几乎是核心支撑</w:t>
      </w:r>
      <w:r>
        <w:rPr>
          <w:rFonts w:hint="eastAsia" w:ascii="宋体" w:hAnsi="宋体" w:eastAsia="宋体" w:cs="宋体"/>
          <w:b w:val="0"/>
          <w:sz w:val="24"/>
          <w:szCs w:val="24"/>
        </w:rPr>
        <w:t>。</w:t>
      </w:r>
      <w:r>
        <w:rPr>
          <w:rFonts w:ascii="宋体" w:hAnsi="宋体" w:eastAsia="宋体" w:cs="宋体"/>
          <w:sz w:val="24"/>
          <w:szCs w:val="24"/>
        </w:rPr>
        <w:t>平时我们向AI提问时，它</w:t>
      </w:r>
      <w:r>
        <w:rPr>
          <w:rFonts w:hint="eastAsia" w:cs="宋体"/>
          <w:sz w:val="24"/>
          <w:szCs w:val="24"/>
          <w:lang w:val="en-US" w:eastAsia="zh-CN"/>
        </w:rPr>
        <w:t>可以很</w:t>
      </w:r>
      <w:r>
        <w:rPr>
          <w:rFonts w:ascii="宋体" w:hAnsi="宋体" w:eastAsia="宋体" w:cs="宋体"/>
          <w:sz w:val="24"/>
          <w:szCs w:val="24"/>
        </w:rPr>
        <w:t>快速</w:t>
      </w:r>
      <w:r>
        <w:rPr>
          <w:rFonts w:hint="eastAsia" w:cs="宋体"/>
          <w:sz w:val="24"/>
          <w:szCs w:val="24"/>
          <w:lang w:val="en-US" w:eastAsia="zh-CN"/>
        </w:rPr>
        <w:t>地</w:t>
      </w:r>
      <w:r>
        <w:rPr>
          <w:rFonts w:ascii="宋体" w:hAnsi="宋体" w:eastAsia="宋体" w:cs="宋体"/>
          <w:sz w:val="24"/>
          <w:szCs w:val="24"/>
        </w:rPr>
        <w:t>生成符合需求的回答，以前只觉得功能方便，现在才看懂背后其实就</w:t>
      </w:r>
      <w:r>
        <w:rPr>
          <w:rFonts w:hint="eastAsia" w:cs="宋体"/>
          <w:sz w:val="24"/>
          <w:szCs w:val="24"/>
          <w:lang w:val="en-US" w:eastAsia="zh-CN"/>
        </w:rPr>
        <w:t>是靠着</w:t>
      </w:r>
      <w:r>
        <w:rPr>
          <w:rFonts w:ascii="宋体" w:hAnsi="宋体" w:eastAsia="宋体" w:cs="宋体"/>
          <w:sz w:val="24"/>
          <w:szCs w:val="24"/>
        </w:rPr>
        <w:t>依赖分词、语义召回、内容匹配这</w:t>
      </w:r>
      <w:r>
        <w:rPr>
          <w:rFonts w:hint="eastAsia" w:cs="宋体"/>
          <w:sz w:val="24"/>
          <w:szCs w:val="24"/>
          <w:lang w:val="en-US" w:eastAsia="zh-CN"/>
        </w:rPr>
        <w:t>些</w:t>
      </w:r>
      <w:r>
        <w:rPr>
          <w:rFonts w:ascii="宋体" w:hAnsi="宋体" w:eastAsia="宋体" w:cs="宋体"/>
          <w:sz w:val="24"/>
          <w:szCs w:val="24"/>
        </w:rPr>
        <w:t>NLP技术做支撑。</w:t>
      </w:r>
      <w:r>
        <w:rPr>
          <w:rFonts w:hint="eastAsia" w:cs="宋体"/>
          <w:sz w:val="24"/>
          <w:szCs w:val="24"/>
          <w:lang w:val="en-US" w:eastAsia="zh-CN"/>
        </w:rPr>
        <w:t>这个让我对AI应用的兴趣上了一个如山高的台阶，或许我会考虑成为一个AI应用工程师，然后想方设法地</w:t>
      </w:r>
      <w:r>
        <w:rPr>
          <w:rFonts w:ascii="宋体" w:hAnsi="宋体" w:eastAsia="宋体" w:cs="宋体"/>
          <w:sz w:val="24"/>
          <w:szCs w:val="24"/>
        </w:rPr>
        <w:t>把NLP技术落地到真实的产品场景中。</w:t>
      </w:r>
    </w:p>
    <w:p w14:paraId="5CD63D8E">
      <w:pPr>
        <w:spacing w:line="360" w:lineRule="auto"/>
        <w:ind w:firstLine="480"/>
      </w:pPr>
      <w:r>
        <w:rPr>
          <w:rFonts w:ascii="宋体" w:hAnsi="宋体" w:eastAsia="宋体" w:cs="宋体"/>
          <w:sz w:val="24"/>
          <w:szCs w:val="24"/>
        </w:rPr>
        <w:t>三次实验头到尾做下来，我完整走了一遍从数据预处理、模型训练</w:t>
      </w:r>
      <w:r>
        <w:rPr>
          <w:rFonts w:hint="eastAsia" w:cs="宋体"/>
          <w:sz w:val="24"/>
          <w:szCs w:val="24"/>
          <w:lang w:val="en-US" w:eastAsia="zh-CN"/>
        </w:rPr>
        <w:t>最后</w:t>
      </w:r>
      <w:r>
        <w:rPr>
          <w:rFonts w:ascii="宋体" w:hAnsi="宋体" w:eastAsia="宋体" w:cs="宋体"/>
          <w:sz w:val="24"/>
          <w:szCs w:val="24"/>
        </w:rPr>
        <w:t>到结果评估的全流程，</w:t>
      </w:r>
      <w:r>
        <w:rPr>
          <w:rFonts w:hint="eastAsia" w:cs="宋体"/>
          <w:sz w:val="24"/>
          <w:szCs w:val="24"/>
          <w:lang w:val="en-US" w:eastAsia="zh-CN"/>
        </w:rPr>
        <w:t>看起来</w:t>
      </w:r>
      <w:r>
        <w:rPr>
          <w:rFonts w:ascii="宋体" w:hAnsi="宋体" w:eastAsia="宋体"/>
          <w:b w:val="0"/>
          <w:sz w:val="24"/>
        </w:rPr>
        <w:t>这套方法论对实际工</w:t>
      </w:r>
      <w:r>
        <w:rPr>
          <w:rFonts w:hint="eastAsia"/>
          <w:b w:val="0"/>
          <w:sz w:val="24"/>
          <w:lang w:val="en-US" w:eastAsia="zh-CN"/>
        </w:rPr>
        <w:t>程应该也是很</w:t>
      </w:r>
      <w:r>
        <w:rPr>
          <w:rFonts w:ascii="宋体" w:hAnsi="宋体" w:eastAsia="宋体"/>
          <w:b w:val="0"/>
          <w:sz w:val="24"/>
        </w:rPr>
        <w:t>重要</w:t>
      </w:r>
      <w:r>
        <w:rPr>
          <w:rFonts w:hint="eastAsia"/>
          <w:b w:val="0"/>
          <w:sz w:val="24"/>
          <w:lang w:val="en-US" w:eastAsia="zh-CN"/>
        </w:rPr>
        <w:t>的</w:t>
      </w:r>
      <w:r>
        <w:rPr>
          <w:rFonts w:ascii="宋体" w:hAnsi="宋体" w:eastAsia="宋体"/>
          <w:b w:val="0"/>
          <w:sz w:val="24"/>
        </w:rPr>
        <w:t>。</w:t>
      </w:r>
      <w:r>
        <w:rPr>
          <w:rFonts w:hint="eastAsia"/>
          <w:b w:val="0"/>
          <w:sz w:val="24"/>
          <w:lang w:val="en-US" w:eastAsia="zh-CN"/>
        </w:rPr>
        <w:t>或许</w:t>
      </w:r>
      <w:r>
        <w:rPr>
          <w:rFonts w:ascii="宋体" w:hAnsi="宋体" w:eastAsia="宋体"/>
          <w:b w:val="0"/>
          <w:sz w:val="24"/>
        </w:rPr>
        <w:t>在真实的业务场景中，技术选型</w:t>
      </w:r>
      <w:r>
        <w:rPr>
          <w:rFonts w:hint="eastAsia"/>
          <w:b w:val="0"/>
          <w:sz w:val="24"/>
          <w:lang w:val="en-US" w:eastAsia="zh-CN"/>
        </w:rPr>
        <w:t>也</w:t>
      </w:r>
      <w:r>
        <w:rPr>
          <w:rFonts w:ascii="宋体" w:hAnsi="宋体" w:eastAsia="宋体"/>
          <w:b w:val="0"/>
          <w:sz w:val="24"/>
        </w:rPr>
        <w:t>不</w:t>
      </w:r>
      <w:r>
        <w:rPr>
          <w:rFonts w:hint="eastAsia"/>
          <w:b w:val="0"/>
          <w:sz w:val="24"/>
          <w:lang w:val="en-US" w:eastAsia="zh-CN"/>
        </w:rPr>
        <w:t>只</w:t>
      </w:r>
      <w:r>
        <w:rPr>
          <w:rFonts w:ascii="宋体" w:hAnsi="宋体" w:eastAsia="宋体"/>
          <w:b w:val="0"/>
          <w:sz w:val="24"/>
        </w:rPr>
        <w:t>是追求SOTA指标，而是</w:t>
      </w:r>
      <w:r>
        <w:rPr>
          <w:rFonts w:hint="eastAsia"/>
          <w:b w:val="0"/>
          <w:sz w:val="24"/>
          <w:lang w:val="en-US" w:eastAsia="zh-CN"/>
        </w:rPr>
        <w:t>重</w:t>
      </w:r>
      <w:r>
        <w:rPr>
          <w:rFonts w:ascii="宋体" w:hAnsi="宋体" w:eastAsia="宋体"/>
          <w:b w:val="0"/>
          <w:sz w:val="24"/>
        </w:rPr>
        <w:t>在</w:t>
      </w:r>
      <w:r>
        <w:rPr>
          <w:rFonts w:hint="eastAsia"/>
          <w:b w:val="0"/>
          <w:sz w:val="24"/>
          <w:lang w:val="en-US" w:eastAsia="zh-CN"/>
        </w:rPr>
        <w:t>在</w:t>
      </w:r>
      <w:r>
        <w:rPr>
          <w:rFonts w:ascii="宋体" w:hAnsi="宋体" w:eastAsia="宋体"/>
          <w:b w:val="0"/>
          <w:sz w:val="24"/>
        </w:rPr>
        <w:t>效果、效率和可维护性之间寻找</w:t>
      </w:r>
      <w:r>
        <w:rPr>
          <w:rFonts w:hint="eastAsia"/>
          <w:b w:val="0"/>
          <w:sz w:val="24"/>
          <w:lang w:val="en-US" w:eastAsia="zh-CN"/>
        </w:rPr>
        <w:t>这个</w:t>
      </w:r>
      <w:r>
        <w:rPr>
          <w:rFonts w:ascii="宋体" w:hAnsi="宋体" w:eastAsia="宋体"/>
          <w:b w:val="0"/>
          <w:sz w:val="24"/>
        </w:rPr>
        <w:t>平衡点。实验三中CNN与RNN的对比</w:t>
      </w:r>
      <w:r>
        <w:rPr>
          <w:rFonts w:hint="eastAsia"/>
          <w:b w:val="0"/>
          <w:sz w:val="24"/>
          <w:lang w:val="en-US" w:eastAsia="zh-CN"/>
        </w:rPr>
        <w:t>应该</w:t>
      </w:r>
      <w:r>
        <w:rPr>
          <w:rFonts w:ascii="宋体" w:hAnsi="宋体" w:eastAsia="宋体"/>
          <w:b w:val="0"/>
          <w:sz w:val="24"/>
        </w:rPr>
        <w:t>就</w:t>
      </w:r>
      <w:r>
        <w:rPr>
          <w:rFonts w:hint="eastAsia"/>
          <w:b w:val="0"/>
          <w:sz w:val="24"/>
          <w:lang w:val="en-US" w:eastAsia="zh-CN"/>
        </w:rPr>
        <w:t>很直观了</w:t>
      </w:r>
      <w:r>
        <w:rPr>
          <w:rFonts w:ascii="宋体" w:hAnsi="宋体" w:eastAsia="宋体"/>
          <w:b w:val="0"/>
          <w:sz w:val="24"/>
        </w:rPr>
        <w:t>：CNN训练</w:t>
      </w:r>
      <w:r>
        <w:rPr>
          <w:rFonts w:hint="eastAsia"/>
          <w:b w:val="0"/>
          <w:sz w:val="24"/>
          <w:lang w:val="en-US" w:eastAsia="zh-CN"/>
        </w:rPr>
        <w:t>得</w:t>
      </w:r>
      <w:r>
        <w:rPr>
          <w:rFonts w:ascii="宋体" w:hAnsi="宋体" w:eastAsia="宋体"/>
          <w:b w:val="0"/>
          <w:sz w:val="24"/>
        </w:rPr>
        <w:t>快、推理延迟</w:t>
      </w:r>
      <w:r>
        <w:rPr>
          <w:rFonts w:hint="eastAsia"/>
          <w:b w:val="0"/>
          <w:sz w:val="24"/>
          <w:lang w:val="en-US" w:eastAsia="zh-CN"/>
        </w:rPr>
        <w:t>比较</w:t>
      </w:r>
      <w:r>
        <w:rPr>
          <w:rFonts w:ascii="宋体" w:hAnsi="宋体" w:eastAsia="宋体"/>
          <w:b w:val="0"/>
          <w:sz w:val="24"/>
        </w:rPr>
        <w:t>低，</w:t>
      </w:r>
      <w:r>
        <w:rPr>
          <w:rFonts w:hint="eastAsia"/>
          <w:b w:val="0"/>
          <w:sz w:val="24"/>
          <w:lang w:val="en-US" w:eastAsia="zh-CN"/>
        </w:rPr>
        <w:t>明显它就更</w:t>
      </w:r>
      <w:r>
        <w:rPr>
          <w:rFonts w:ascii="宋体" w:hAnsi="宋体" w:eastAsia="宋体"/>
          <w:b w:val="0"/>
          <w:sz w:val="24"/>
        </w:rPr>
        <w:t>适合对响应速度要求高的线上服务；</w:t>
      </w:r>
      <w:r>
        <w:rPr>
          <w:rFonts w:hint="eastAsia"/>
          <w:b w:val="0"/>
          <w:sz w:val="24"/>
          <w:lang w:val="en-US" w:eastAsia="zh-CN"/>
        </w:rPr>
        <w:t>而</w:t>
      </w:r>
      <w:r>
        <w:rPr>
          <w:rFonts w:ascii="宋体" w:hAnsi="宋体" w:eastAsia="宋体"/>
          <w:b w:val="0"/>
          <w:sz w:val="24"/>
        </w:rPr>
        <w:t>RNN在长文本建模上</w:t>
      </w:r>
      <w:r>
        <w:rPr>
          <w:rFonts w:hint="eastAsia"/>
          <w:b w:val="0"/>
          <w:sz w:val="24"/>
          <w:lang w:val="en-US" w:eastAsia="zh-CN"/>
        </w:rPr>
        <w:t>就很</w:t>
      </w:r>
      <w:r>
        <w:rPr>
          <w:rFonts w:ascii="宋体" w:hAnsi="宋体" w:eastAsia="宋体"/>
          <w:b w:val="0"/>
          <w:sz w:val="24"/>
        </w:rPr>
        <w:t>有优势，</w:t>
      </w:r>
      <w:r>
        <w:rPr>
          <w:rFonts w:hint="eastAsia"/>
          <w:b w:val="0"/>
          <w:sz w:val="24"/>
          <w:lang w:val="en-US" w:eastAsia="zh-CN"/>
        </w:rPr>
        <w:t>不过它的</w:t>
      </w:r>
      <w:r>
        <w:rPr>
          <w:rFonts w:ascii="宋体" w:hAnsi="宋体" w:eastAsia="宋体" w:cs="宋体"/>
          <w:sz w:val="24"/>
          <w:szCs w:val="24"/>
        </w:rPr>
        <w:t>推理速度跟不上，高并发场景就容易吃力</w:t>
      </w:r>
      <w:r>
        <w:rPr>
          <w:rFonts w:ascii="宋体" w:hAnsi="宋体" w:eastAsia="宋体"/>
          <w:b w:val="0"/>
          <w:sz w:val="24"/>
        </w:rPr>
        <w:t>。</w:t>
      </w:r>
      <w:r>
        <w:rPr>
          <w:rFonts w:hint="eastAsia"/>
          <w:b w:val="0"/>
          <w:sz w:val="24"/>
          <w:lang w:val="en-US" w:eastAsia="zh-CN"/>
        </w:rPr>
        <w:t>所以其实</w:t>
      </w:r>
      <w:r>
        <w:rPr>
          <w:rFonts w:ascii="宋体" w:hAnsi="宋体" w:eastAsia="宋体"/>
          <w:b w:val="0"/>
          <w:sz w:val="24"/>
        </w:rPr>
        <w:t>根据</w:t>
      </w:r>
      <w:r>
        <w:rPr>
          <w:rFonts w:hint="eastAsia"/>
          <w:b w:val="0"/>
          <w:sz w:val="24"/>
          <w:lang w:val="en-US" w:eastAsia="zh-CN"/>
        </w:rPr>
        <w:t>不同的</w:t>
      </w:r>
      <w:r>
        <w:rPr>
          <w:rFonts w:ascii="宋体" w:hAnsi="宋体" w:eastAsia="宋体"/>
          <w:b w:val="0"/>
          <w:sz w:val="24"/>
        </w:rPr>
        <w:t>场景</w:t>
      </w:r>
      <w:r>
        <w:rPr>
          <w:rFonts w:hint="eastAsia"/>
          <w:b w:val="0"/>
          <w:sz w:val="24"/>
          <w:lang w:val="en-US" w:eastAsia="zh-CN"/>
        </w:rPr>
        <w:t>来选择</w:t>
      </w:r>
      <w:r>
        <w:rPr>
          <w:rFonts w:ascii="宋体" w:hAnsi="宋体" w:eastAsia="宋体"/>
          <w:b w:val="0"/>
          <w:sz w:val="24"/>
        </w:rPr>
        <w:t>选择合适的模型，</w:t>
      </w:r>
      <w:r>
        <w:rPr>
          <w:rFonts w:hint="eastAsia"/>
          <w:b w:val="0"/>
          <w:sz w:val="24"/>
          <w:lang w:val="en-US" w:eastAsia="zh-CN"/>
        </w:rPr>
        <w:t>这个就</w:t>
      </w:r>
      <w:r>
        <w:rPr>
          <w:rFonts w:ascii="宋体" w:hAnsi="宋体" w:eastAsia="宋体"/>
          <w:b w:val="0"/>
          <w:sz w:val="24"/>
        </w:rPr>
        <w:t>比盲目追求复杂架构更</w:t>
      </w:r>
      <w:r>
        <w:rPr>
          <w:rFonts w:hint="eastAsia"/>
          <w:b w:val="0"/>
          <w:sz w:val="24"/>
          <w:lang w:val="en-US" w:eastAsia="zh-CN"/>
        </w:rPr>
        <w:t>好</w:t>
      </w:r>
      <w:r>
        <w:rPr>
          <w:rFonts w:ascii="宋体" w:hAnsi="宋体" w:eastAsia="宋体"/>
          <w:b w:val="0"/>
          <w:sz w:val="24"/>
        </w:rPr>
        <w:t>。</w:t>
      </w:r>
    </w:p>
    <w:p w14:paraId="5A58B7EF">
      <w:pPr>
        <w:spacing w:line="360" w:lineRule="auto"/>
        <w:ind w:firstLine="480"/>
      </w:pPr>
      <w:r>
        <w:rPr>
          <w:rFonts w:hint="eastAsia"/>
          <w:b w:val="0"/>
          <w:sz w:val="24"/>
          <w:lang w:val="en-US" w:eastAsia="zh-CN"/>
        </w:rPr>
        <w:t>在不断地学习中，</w:t>
      </w:r>
      <w:r>
        <w:rPr>
          <w:rFonts w:ascii="宋体" w:hAnsi="宋体" w:eastAsia="宋体"/>
          <w:b w:val="0"/>
          <w:sz w:val="24"/>
        </w:rPr>
        <w:t>我</w:t>
      </w:r>
      <w:r>
        <w:rPr>
          <w:rFonts w:hint="eastAsia"/>
          <w:b w:val="0"/>
          <w:sz w:val="24"/>
          <w:lang w:val="en-US" w:eastAsia="zh-CN"/>
        </w:rPr>
        <w:t>也</w:t>
      </w:r>
      <w:r>
        <w:rPr>
          <w:rFonts w:ascii="宋体" w:hAnsi="宋体" w:eastAsia="宋体"/>
          <w:b w:val="0"/>
          <w:sz w:val="24"/>
        </w:rPr>
        <w:t>掌握了</w:t>
      </w:r>
      <w:r>
        <w:rPr>
          <w:rFonts w:hint="eastAsia"/>
          <w:b w:val="0"/>
          <w:sz w:val="24"/>
          <w:lang w:val="en-US" w:eastAsia="zh-CN"/>
        </w:rPr>
        <w:t>好几</w:t>
      </w:r>
      <w:r>
        <w:rPr>
          <w:rFonts w:ascii="宋体" w:hAnsi="宋体" w:eastAsia="宋体"/>
          <w:b w:val="0"/>
          <w:sz w:val="24"/>
        </w:rPr>
        <w:t>种NLP技术：前馈神经网络、词向量表示、卷积神经网络和循环神经网络</w:t>
      </w:r>
      <w:r>
        <w:rPr>
          <w:rFonts w:hint="eastAsia"/>
          <w:b w:val="0"/>
          <w:sz w:val="24"/>
          <w:lang w:val="en-US" w:eastAsia="zh-CN"/>
        </w:rPr>
        <w:t>等</w:t>
      </w:r>
      <w:r>
        <w:rPr>
          <w:rFonts w:ascii="宋体" w:hAnsi="宋体" w:eastAsia="宋体"/>
          <w:b w:val="0"/>
          <w:sz w:val="24"/>
        </w:rPr>
        <w:t>。</w:t>
      </w:r>
      <w:r>
        <w:rPr>
          <w:rFonts w:hint="eastAsia"/>
          <w:b w:val="0"/>
          <w:sz w:val="24"/>
          <w:lang w:val="en-US" w:eastAsia="zh-CN"/>
        </w:rPr>
        <w:t>据我了解啊：</w:t>
      </w:r>
      <w:r>
        <w:rPr>
          <w:rFonts w:ascii="宋体" w:hAnsi="宋体" w:eastAsia="宋体"/>
          <w:b w:val="0"/>
          <w:sz w:val="24"/>
        </w:rPr>
        <w:t>词向量</w:t>
      </w:r>
      <w:r>
        <w:rPr>
          <w:rFonts w:hint="eastAsia"/>
          <w:b w:val="0"/>
          <w:sz w:val="24"/>
          <w:lang w:val="en-US" w:eastAsia="zh-CN"/>
        </w:rPr>
        <w:t>算是</w:t>
      </w:r>
      <w:r>
        <w:rPr>
          <w:rFonts w:ascii="宋体" w:hAnsi="宋体" w:eastAsia="宋体"/>
          <w:b w:val="0"/>
          <w:sz w:val="24"/>
        </w:rPr>
        <w:t>是</w:t>
      </w:r>
      <w:r>
        <w:rPr>
          <w:rFonts w:hint="eastAsia"/>
          <w:b w:val="0"/>
          <w:sz w:val="24"/>
          <w:lang w:val="en-US" w:eastAsia="zh-CN"/>
        </w:rPr>
        <w:t>一种</w:t>
      </w:r>
      <w:r>
        <w:rPr>
          <w:rFonts w:ascii="宋体" w:hAnsi="宋体" w:eastAsia="宋体"/>
          <w:b w:val="0"/>
          <w:sz w:val="24"/>
        </w:rPr>
        <w:t>连接符号与数值的桥梁</w:t>
      </w:r>
      <w:r>
        <w:rPr>
          <w:rFonts w:hint="eastAsia"/>
          <w:b w:val="0"/>
          <w:sz w:val="24"/>
          <w:lang w:val="en-US" w:eastAsia="zh-CN"/>
        </w:rPr>
        <w:t>吧</w:t>
      </w:r>
      <w:r>
        <w:rPr>
          <w:rFonts w:ascii="宋体" w:hAnsi="宋体" w:eastAsia="宋体"/>
          <w:b w:val="0"/>
          <w:sz w:val="24"/>
        </w:rPr>
        <w:t>，</w:t>
      </w:r>
      <w:r>
        <w:rPr>
          <w:rFonts w:hint="eastAsia"/>
          <w:b w:val="0"/>
          <w:sz w:val="24"/>
          <w:lang w:val="en-US" w:eastAsia="zh-CN"/>
        </w:rPr>
        <w:t>感觉很多</w:t>
      </w:r>
      <w:r>
        <w:rPr>
          <w:rFonts w:ascii="宋体" w:hAnsi="宋体" w:eastAsia="宋体"/>
          <w:b w:val="0"/>
          <w:sz w:val="24"/>
        </w:rPr>
        <w:t>下游任务都</w:t>
      </w:r>
      <w:r>
        <w:rPr>
          <w:rFonts w:hint="eastAsia"/>
          <w:b w:val="0"/>
          <w:sz w:val="24"/>
          <w:lang w:val="en-US" w:eastAsia="zh-CN"/>
        </w:rPr>
        <w:t>靠</w:t>
      </w:r>
      <w:r>
        <w:rPr>
          <w:rFonts w:ascii="宋体" w:hAnsi="宋体" w:eastAsia="宋体"/>
          <w:b w:val="0"/>
          <w:sz w:val="24"/>
        </w:rPr>
        <w:t>它将离散的文本转化为连续的向量；</w:t>
      </w:r>
      <w:r>
        <w:rPr>
          <w:rFonts w:hint="eastAsia"/>
          <w:b w:val="0"/>
          <w:sz w:val="24"/>
          <w:lang w:val="en-US" w:eastAsia="zh-CN"/>
        </w:rPr>
        <w:t>而</w:t>
      </w:r>
      <w:r>
        <w:rPr>
          <w:rFonts w:ascii="宋体" w:hAnsi="宋体" w:eastAsia="宋体"/>
          <w:b w:val="0"/>
          <w:sz w:val="24"/>
        </w:rPr>
        <w:t>CNN</w:t>
      </w:r>
      <w:r>
        <w:rPr>
          <w:rFonts w:hint="eastAsia"/>
          <w:b w:val="0"/>
          <w:sz w:val="24"/>
          <w:lang w:val="en-US" w:eastAsia="zh-CN"/>
        </w:rPr>
        <w:t>就比较</w:t>
      </w:r>
      <w:r>
        <w:rPr>
          <w:rFonts w:ascii="宋体" w:hAnsi="宋体" w:eastAsia="宋体"/>
          <w:b w:val="0"/>
          <w:sz w:val="24"/>
        </w:rPr>
        <w:t>擅长</w:t>
      </w:r>
      <w:r>
        <w:rPr>
          <w:rFonts w:hint="eastAsia"/>
          <w:b w:val="0"/>
          <w:sz w:val="24"/>
          <w:lang w:val="en-US" w:eastAsia="zh-CN"/>
        </w:rPr>
        <w:t>抓</w:t>
      </w:r>
      <w:r>
        <w:rPr>
          <w:rFonts w:ascii="宋体" w:hAnsi="宋体" w:eastAsia="宋体"/>
          <w:b w:val="0"/>
          <w:sz w:val="24"/>
        </w:rPr>
        <w:t>取局部特征，</w:t>
      </w:r>
      <w:r>
        <w:rPr>
          <w:rFonts w:ascii="宋体" w:hAnsi="宋体" w:eastAsia="宋体" w:cs="宋体"/>
          <w:sz w:val="24"/>
          <w:szCs w:val="24"/>
        </w:rPr>
        <w:t>做短文本分类、关键词检测这类任务效果很好</w:t>
      </w:r>
      <w:r>
        <w:rPr>
          <w:rFonts w:ascii="宋体" w:hAnsi="宋体" w:eastAsia="宋体"/>
          <w:b w:val="0"/>
          <w:sz w:val="24"/>
        </w:rPr>
        <w:t>；RNN</w:t>
      </w:r>
      <w:r>
        <w:rPr>
          <w:rFonts w:hint="eastAsia"/>
          <w:b w:val="0"/>
          <w:sz w:val="24"/>
          <w:lang w:val="en-US" w:eastAsia="zh-CN"/>
        </w:rPr>
        <w:t>和它的</w:t>
      </w:r>
      <w:r>
        <w:rPr>
          <w:rFonts w:ascii="宋体" w:hAnsi="宋体" w:eastAsia="宋体"/>
          <w:b w:val="0"/>
          <w:sz w:val="24"/>
        </w:rPr>
        <w:t>变体LSTM则</w:t>
      </w:r>
      <w:r>
        <w:rPr>
          <w:rFonts w:hint="eastAsia"/>
          <w:b w:val="0"/>
          <w:sz w:val="24"/>
          <w:lang w:val="en-US" w:eastAsia="zh-CN"/>
        </w:rPr>
        <w:t>有着很好的</w:t>
      </w:r>
      <w:r>
        <w:rPr>
          <w:rFonts w:ascii="宋体" w:hAnsi="宋体" w:eastAsia="宋体"/>
          <w:b w:val="0"/>
          <w:sz w:val="24"/>
        </w:rPr>
        <w:t>处理变长序列的能力，</w:t>
      </w:r>
      <w:r>
        <w:rPr>
          <w:rFonts w:hint="eastAsia"/>
          <w:b w:val="0"/>
          <w:sz w:val="24"/>
          <w:lang w:val="en-US" w:eastAsia="zh-CN"/>
        </w:rPr>
        <w:t>可以更好的处理</w:t>
      </w:r>
      <w:r>
        <w:rPr>
          <w:rFonts w:ascii="宋体" w:hAnsi="宋体" w:eastAsia="宋体"/>
          <w:b w:val="0"/>
          <w:sz w:val="24"/>
        </w:rPr>
        <w:t>机器翻译、文本生成等任务。</w:t>
      </w:r>
      <w:r>
        <w:rPr>
          <w:rFonts w:ascii="宋体" w:hAnsi="宋体" w:eastAsia="宋体" w:cs="宋体"/>
          <w:sz w:val="24"/>
          <w:szCs w:val="24"/>
        </w:rPr>
        <w:t>学着学着我也慢慢摸出了选型的思路</w:t>
      </w:r>
      <w:r>
        <w:rPr>
          <w:rFonts w:hint="eastAsia" w:cs="宋体"/>
          <w:sz w:val="24"/>
          <w:szCs w:val="24"/>
          <w:lang w:eastAsia="zh-CN"/>
        </w:rPr>
        <w:t>——</w:t>
      </w:r>
      <w:r>
        <w:rPr>
          <w:rFonts w:hint="eastAsia"/>
          <w:b w:val="0"/>
          <w:sz w:val="24"/>
          <w:lang w:val="en-US" w:eastAsia="zh-CN"/>
        </w:rPr>
        <w:t>怎么</w:t>
      </w:r>
      <w:r>
        <w:rPr>
          <w:rFonts w:ascii="宋体" w:hAnsi="宋体" w:eastAsia="宋体"/>
          <w:b w:val="0"/>
          <w:sz w:val="24"/>
        </w:rPr>
        <w:t>根据任务特点选择合适的模型</w:t>
      </w:r>
      <w:r>
        <w:rPr>
          <w:rFonts w:hint="eastAsia"/>
          <w:b w:val="0"/>
          <w:sz w:val="24"/>
          <w:lang w:eastAsia="zh-CN"/>
        </w:rPr>
        <w:t>：</w:t>
      </w:r>
      <w:r>
        <w:rPr>
          <w:rFonts w:ascii="宋体" w:hAnsi="宋体" w:eastAsia="宋体"/>
          <w:b w:val="0"/>
          <w:sz w:val="24"/>
        </w:rPr>
        <w:t>处理局部特征为主的任务时</w:t>
      </w:r>
      <w:r>
        <w:rPr>
          <w:rFonts w:hint="eastAsia"/>
          <w:b w:val="0"/>
          <w:sz w:val="24"/>
          <w:lang w:eastAsia="zh-CN"/>
        </w:rPr>
        <w:t>，</w:t>
      </w:r>
      <w:r>
        <w:rPr>
          <w:rFonts w:ascii="宋体" w:hAnsi="宋体" w:eastAsia="宋体"/>
          <w:b w:val="0"/>
          <w:sz w:val="24"/>
        </w:rPr>
        <w:t>CNN</w:t>
      </w:r>
      <w:r>
        <w:rPr>
          <w:rFonts w:hint="eastAsia"/>
          <w:b w:val="0"/>
          <w:sz w:val="24"/>
          <w:lang w:val="en-US" w:eastAsia="zh-CN"/>
        </w:rPr>
        <w:t>是比较</w:t>
      </w:r>
      <w:r>
        <w:rPr>
          <w:rFonts w:ascii="宋体" w:hAnsi="宋体" w:eastAsia="宋体"/>
          <w:b w:val="0"/>
          <w:sz w:val="24"/>
        </w:rPr>
        <w:t>合适</w:t>
      </w:r>
      <w:r>
        <w:rPr>
          <w:rFonts w:hint="eastAsia"/>
          <w:b w:val="0"/>
          <w:sz w:val="24"/>
          <w:lang w:val="en-US" w:eastAsia="zh-CN"/>
        </w:rPr>
        <w:t>的；而</w:t>
      </w:r>
      <w:r>
        <w:rPr>
          <w:rFonts w:ascii="宋体" w:hAnsi="宋体" w:eastAsia="宋体"/>
          <w:b w:val="0"/>
          <w:sz w:val="24"/>
        </w:rPr>
        <w:t>需要建模长距离依赖时RNN更有优势</w:t>
      </w:r>
      <w:r>
        <w:rPr>
          <w:rFonts w:hint="eastAsia"/>
          <w:b w:val="0"/>
          <w:sz w:val="24"/>
          <w:lang w:eastAsia="zh-CN"/>
        </w:rPr>
        <w:t>；</w:t>
      </w:r>
      <w:r>
        <w:rPr>
          <w:rFonts w:hint="eastAsia"/>
          <w:b w:val="0"/>
          <w:sz w:val="24"/>
          <w:lang w:val="en-US" w:eastAsia="zh-CN"/>
        </w:rPr>
        <w:t>不过其实</w:t>
      </w:r>
      <w:r>
        <w:rPr>
          <w:rFonts w:ascii="宋体" w:hAnsi="宋体" w:eastAsia="宋体"/>
          <w:b w:val="0"/>
          <w:sz w:val="24"/>
        </w:rPr>
        <w:t>两者结合的BiLSTM+Attention能在多数场景下</w:t>
      </w:r>
      <w:r>
        <w:rPr>
          <w:rFonts w:hint="eastAsia"/>
          <w:b w:val="0"/>
          <w:sz w:val="24"/>
          <w:lang w:val="en-US" w:eastAsia="zh-CN"/>
        </w:rPr>
        <w:t>都能</w:t>
      </w:r>
      <w:r>
        <w:rPr>
          <w:rFonts w:ascii="宋体" w:hAnsi="宋体" w:eastAsia="宋体"/>
          <w:b w:val="0"/>
          <w:sz w:val="24"/>
        </w:rPr>
        <w:t>取得</w:t>
      </w:r>
      <w:r>
        <w:rPr>
          <w:rFonts w:hint="eastAsia"/>
          <w:b w:val="0"/>
          <w:sz w:val="24"/>
          <w:lang w:val="en-US" w:eastAsia="zh-CN"/>
        </w:rPr>
        <w:t>很不错</w:t>
      </w:r>
      <w:r>
        <w:rPr>
          <w:rFonts w:ascii="宋体" w:hAnsi="宋体" w:eastAsia="宋体"/>
          <w:b w:val="0"/>
          <w:sz w:val="24"/>
        </w:rPr>
        <w:t>的效果。</w:t>
      </w:r>
    </w:p>
    <w:p w14:paraId="75C37674">
      <w:pPr>
        <w:spacing w:line="360" w:lineRule="auto"/>
        <w:ind w:firstLine="480"/>
      </w:pPr>
      <w:r>
        <w:rPr>
          <w:rFonts w:ascii="宋体" w:hAnsi="宋体" w:eastAsia="宋体" w:cs="宋体"/>
          <w:sz w:val="24"/>
          <w:szCs w:val="24"/>
        </w:rPr>
        <w:t>随着学习的深入，</w:t>
      </w:r>
      <w:r>
        <w:rPr>
          <w:rFonts w:hint="eastAsia"/>
          <w:b w:val="0"/>
          <w:sz w:val="24"/>
          <w:lang w:val="en-US" w:eastAsia="zh-CN"/>
        </w:rPr>
        <w:t>我对职业、工程等这些方面也进行了一定程度上的了解。</w:t>
      </w:r>
      <w:r>
        <w:rPr>
          <w:rFonts w:ascii="宋体" w:hAnsi="宋体" w:eastAsia="宋体"/>
          <w:b w:val="0"/>
          <w:sz w:val="24"/>
        </w:rPr>
        <w:t>课</w:t>
      </w:r>
      <w:r>
        <w:rPr>
          <w:rFonts w:hint="eastAsia"/>
          <w:b w:val="0"/>
          <w:sz w:val="24"/>
          <w:lang w:val="en-US" w:eastAsia="zh-CN"/>
        </w:rPr>
        <w:t>上</w:t>
      </w:r>
      <w:r>
        <w:rPr>
          <w:rFonts w:ascii="宋体" w:hAnsi="宋体" w:eastAsia="宋体"/>
          <w:b w:val="0"/>
          <w:sz w:val="24"/>
        </w:rPr>
        <w:t>学</w:t>
      </w:r>
      <w:r>
        <w:rPr>
          <w:rFonts w:hint="eastAsia"/>
          <w:b w:val="0"/>
          <w:sz w:val="24"/>
          <w:lang w:val="en-US" w:eastAsia="zh-CN"/>
        </w:rPr>
        <w:t>的这些</w:t>
      </w:r>
      <w:r>
        <w:rPr>
          <w:rFonts w:ascii="宋体" w:hAnsi="宋体" w:eastAsia="宋体"/>
          <w:b w:val="0"/>
          <w:sz w:val="24"/>
        </w:rPr>
        <w:t>技术在多个应用领域都有</w:t>
      </w:r>
      <w:r>
        <w:rPr>
          <w:rFonts w:hint="eastAsia"/>
          <w:b w:val="0"/>
          <w:sz w:val="24"/>
          <w:lang w:val="en-US" w:eastAsia="zh-CN"/>
        </w:rPr>
        <w:t>很好的应用前景</w:t>
      </w:r>
      <w:r>
        <w:rPr>
          <w:rFonts w:ascii="宋体" w:hAnsi="宋体" w:eastAsia="宋体"/>
          <w:b w:val="0"/>
          <w:sz w:val="24"/>
        </w:rPr>
        <w:t>。</w:t>
      </w:r>
      <w:r>
        <w:rPr>
          <w:rFonts w:hint="eastAsia"/>
          <w:b w:val="0"/>
          <w:sz w:val="24"/>
          <w:lang w:val="en-US" w:eastAsia="zh-CN"/>
        </w:rPr>
        <w:t>日常骚扰电话的机器人</w:t>
      </w:r>
      <w:r>
        <w:rPr>
          <w:rFonts w:ascii="宋体" w:hAnsi="宋体" w:eastAsia="宋体"/>
          <w:b w:val="0"/>
          <w:sz w:val="24"/>
        </w:rPr>
        <w:t>客服</w:t>
      </w:r>
      <w:r>
        <w:rPr>
          <w:rFonts w:hint="eastAsia"/>
          <w:b w:val="0"/>
          <w:sz w:val="24"/>
          <w:lang w:val="en-US" w:eastAsia="zh-CN"/>
        </w:rPr>
        <w:t>傻傻的</w:t>
      </w:r>
      <w:r>
        <w:rPr>
          <w:rFonts w:ascii="宋体" w:hAnsi="宋体" w:eastAsia="宋体"/>
          <w:b w:val="0"/>
          <w:sz w:val="24"/>
        </w:rPr>
        <w:t>，</w:t>
      </w:r>
      <w:r>
        <w:rPr>
          <w:rFonts w:hint="eastAsia"/>
          <w:b w:val="0"/>
          <w:sz w:val="24"/>
          <w:lang w:val="en-US" w:eastAsia="zh-CN"/>
        </w:rPr>
        <w:t>但是</w:t>
      </w:r>
      <w:r>
        <w:rPr>
          <w:rFonts w:ascii="宋体" w:hAnsi="宋体" w:eastAsia="宋体"/>
          <w:b w:val="0"/>
          <w:sz w:val="24"/>
        </w:rPr>
        <w:t>文本分类技术</w:t>
      </w:r>
      <w:r>
        <w:rPr>
          <w:rFonts w:hint="eastAsia"/>
          <w:b w:val="0"/>
          <w:sz w:val="24"/>
          <w:lang w:val="en-US" w:eastAsia="zh-CN"/>
        </w:rPr>
        <w:t>就</w:t>
      </w:r>
      <w:r>
        <w:rPr>
          <w:rFonts w:ascii="宋体" w:hAnsi="宋体" w:eastAsia="宋体"/>
          <w:b w:val="0"/>
          <w:sz w:val="24"/>
        </w:rPr>
        <w:t>可以自动将用户问题路由到对应的处理流程，大幅提升响应效率；</w:t>
      </w:r>
      <w:r>
        <w:rPr>
          <w:rFonts w:hint="eastAsia"/>
          <w:b w:val="0"/>
          <w:sz w:val="24"/>
          <w:lang w:val="en-US" w:eastAsia="zh-CN"/>
        </w:rPr>
        <w:t>然后做</w:t>
      </w:r>
      <w:r>
        <w:rPr>
          <w:rFonts w:ascii="宋体" w:hAnsi="宋体" w:eastAsia="宋体"/>
          <w:b w:val="0"/>
          <w:sz w:val="24"/>
        </w:rPr>
        <w:t>金融风控</w:t>
      </w:r>
      <w:r>
        <w:rPr>
          <w:rFonts w:hint="eastAsia"/>
          <w:b w:val="0"/>
          <w:sz w:val="24"/>
          <w:lang w:val="en-US" w:eastAsia="zh-CN"/>
        </w:rPr>
        <w:t>好多都是人工一点点地做</w:t>
      </w:r>
      <w:r>
        <w:rPr>
          <w:rFonts w:ascii="宋体" w:hAnsi="宋体" w:eastAsia="宋体"/>
          <w:b w:val="0"/>
          <w:sz w:val="24"/>
        </w:rPr>
        <w:t>，</w:t>
      </w:r>
      <w:r>
        <w:rPr>
          <w:rFonts w:hint="eastAsia"/>
          <w:b w:val="0"/>
          <w:sz w:val="24"/>
          <w:lang w:val="en-US" w:eastAsia="zh-CN"/>
        </w:rPr>
        <w:t>但是</w:t>
      </w:r>
      <w:r>
        <w:rPr>
          <w:rFonts w:ascii="宋体" w:hAnsi="宋体" w:eastAsia="宋体"/>
          <w:b w:val="0"/>
          <w:sz w:val="24"/>
        </w:rPr>
        <w:t>情感分析模型能够从海量新闻和公告中提取市场情绪信号，辅助投资</w:t>
      </w:r>
      <w:r>
        <w:rPr>
          <w:rFonts w:hint="eastAsia"/>
          <w:b w:val="0"/>
          <w:sz w:val="24"/>
          <w:lang w:val="en-US" w:eastAsia="zh-CN"/>
        </w:rPr>
        <w:t>人做出更加科学的</w:t>
      </w:r>
      <w:r>
        <w:rPr>
          <w:rFonts w:ascii="宋体" w:hAnsi="宋体" w:eastAsia="宋体"/>
          <w:b w:val="0"/>
          <w:sz w:val="24"/>
        </w:rPr>
        <w:t>决策；在医疗健康</w:t>
      </w:r>
      <w:r>
        <w:rPr>
          <w:rFonts w:hint="eastAsia"/>
          <w:b w:val="0"/>
          <w:sz w:val="24"/>
          <w:lang w:val="en-US" w:eastAsia="zh-CN"/>
        </w:rPr>
        <w:t>行业里</w:t>
      </w:r>
      <w:r>
        <w:rPr>
          <w:rFonts w:ascii="宋体" w:hAnsi="宋体" w:eastAsia="宋体"/>
          <w:b w:val="0"/>
          <w:sz w:val="24"/>
        </w:rPr>
        <w:t>，</w:t>
      </w:r>
      <w:r>
        <w:rPr>
          <w:rFonts w:ascii="宋体" w:hAnsi="宋体" w:eastAsia="宋体" w:cs="宋体"/>
          <w:sz w:val="24"/>
          <w:szCs w:val="24"/>
        </w:rPr>
        <w:t>则可以用命名实体识别，从病历里自动提取症状、药品这类关键信息，帮医生省很多整理资料的时间</w:t>
      </w:r>
      <w:r>
        <w:rPr>
          <w:rFonts w:ascii="宋体" w:hAnsi="宋体" w:eastAsia="宋体"/>
          <w:b w:val="0"/>
          <w:sz w:val="24"/>
        </w:rPr>
        <w:t>。</w:t>
      </w:r>
      <w:r>
        <w:rPr>
          <w:rFonts w:hint="eastAsia"/>
          <w:b w:val="0"/>
          <w:sz w:val="24"/>
          <w:lang w:val="en-US" w:eastAsia="zh-CN"/>
        </w:rPr>
        <w:t>不过</w:t>
      </w:r>
      <w:r>
        <w:rPr>
          <w:rFonts w:ascii="宋体" w:hAnsi="宋体" w:eastAsia="宋体"/>
          <w:b w:val="0"/>
          <w:sz w:val="24"/>
        </w:rPr>
        <w:t>这些应用场景对模型可靠性</w:t>
      </w:r>
      <w:r>
        <w:rPr>
          <w:rFonts w:hint="eastAsia"/>
          <w:b w:val="0"/>
          <w:sz w:val="24"/>
          <w:lang w:val="en-US" w:eastAsia="zh-CN"/>
        </w:rPr>
        <w:t>的</w:t>
      </w:r>
      <w:r>
        <w:rPr>
          <w:rFonts w:ascii="宋体" w:hAnsi="宋体" w:eastAsia="宋体"/>
          <w:b w:val="0"/>
          <w:sz w:val="24"/>
        </w:rPr>
        <w:t>要求</w:t>
      </w:r>
      <w:r>
        <w:rPr>
          <w:rFonts w:hint="eastAsia"/>
          <w:b w:val="0"/>
          <w:sz w:val="24"/>
          <w:lang w:val="en-US" w:eastAsia="zh-CN"/>
        </w:rPr>
        <w:t>都不低</w:t>
      </w:r>
      <w:r>
        <w:rPr>
          <w:rFonts w:ascii="宋体" w:hAnsi="宋体" w:eastAsia="宋体"/>
          <w:b w:val="0"/>
          <w:sz w:val="24"/>
        </w:rPr>
        <w:t>——金融领域需要模型</w:t>
      </w:r>
      <w:r>
        <w:rPr>
          <w:rFonts w:hint="eastAsia"/>
          <w:b w:val="0"/>
          <w:sz w:val="24"/>
          <w:lang w:val="en-US" w:eastAsia="zh-CN"/>
        </w:rPr>
        <w:t>有</w:t>
      </w:r>
      <w:r>
        <w:rPr>
          <w:rFonts w:ascii="宋体" w:hAnsi="宋体" w:eastAsia="宋体"/>
          <w:b w:val="0"/>
          <w:sz w:val="24"/>
        </w:rPr>
        <w:t>可解释的判断依据，医疗领域则</w:t>
      </w:r>
      <w:r>
        <w:rPr>
          <w:rFonts w:hint="eastAsia"/>
          <w:b w:val="0"/>
          <w:sz w:val="24"/>
          <w:lang w:val="en-US" w:eastAsia="zh-CN"/>
        </w:rPr>
        <w:t>不能让</w:t>
      </w:r>
      <w:r>
        <w:rPr>
          <w:rFonts w:ascii="宋体" w:hAnsi="宋体" w:eastAsia="宋体"/>
          <w:b w:val="0"/>
          <w:sz w:val="24"/>
        </w:rPr>
        <w:t>关键</w:t>
      </w:r>
      <w:r>
        <w:rPr>
          <w:rFonts w:hint="eastAsia"/>
          <w:b w:val="0"/>
          <w:sz w:val="24"/>
          <w:lang w:val="en-US" w:eastAsia="zh-CN"/>
        </w:rPr>
        <w:t>的</w:t>
      </w:r>
      <w:r>
        <w:rPr>
          <w:rFonts w:ascii="宋体" w:hAnsi="宋体" w:eastAsia="宋体"/>
          <w:b w:val="0"/>
          <w:sz w:val="24"/>
        </w:rPr>
        <w:t>信息遗漏</w:t>
      </w:r>
      <w:r>
        <w:rPr>
          <w:rFonts w:hint="eastAsia"/>
          <w:b w:val="0"/>
          <w:sz w:val="24"/>
          <w:lang w:val="en-US" w:eastAsia="zh-CN"/>
        </w:rPr>
        <w:t>掉</w:t>
      </w:r>
      <w:r>
        <w:rPr>
          <w:rFonts w:ascii="宋体" w:hAnsi="宋体" w:eastAsia="宋体"/>
          <w:b w:val="0"/>
          <w:sz w:val="24"/>
        </w:rPr>
        <w:t>。因此，在追求模型性能的同时，可解释性和鲁棒性同样</w:t>
      </w:r>
      <w:r>
        <w:rPr>
          <w:rFonts w:hint="eastAsia"/>
          <w:b w:val="0"/>
          <w:sz w:val="24"/>
          <w:lang w:val="en-US" w:eastAsia="zh-CN"/>
        </w:rPr>
        <w:t>也很重要</w:t>
      </w:r>
      <w:r>
        <w:rPr>
          <w:rFonts w:ascii="宋体" w:hAnsi="宋体" w:eastAsia="宋体"/>
          <w:b w:val="0"/>
          <w:sz w:val="24"/>
        </w:rPr>
        <w:t>。</w:t>
      </w:r>
    </w:p>
    <w:p w14:paraId="63C9E161">
      <w:pPr>
        <w:spacing w:line="360" w:lineRule="auto"/>
        <w:ind w:firstLine="480"/>
        <w:rPr>
          <w:rFonts w:ascii="宋体" w:hAnsi="宋体" w:eastAsia="宋体" w:cs="宋体"/>
          <w:sz w:val="24"/>
          <w:szCs w:val="24"/>
        </w:rPr>
      </w:pPr>
      <w:r>
        <w:rPr>
          <w:rFonts w:ascii="宋体" w:hAnsi="宋体" w:eastAsia="宋体"/>
          <w:b w:val="0"/>
          <w:sz w:val="24"/>
        </w:rPr>
        <w:t>在未来的学习中，</w:t>
      </w:r>
      <w:r>
        <w:rPr>
          <w:rFonts w:hint="eastAsia"/>
          <w:b w:val="0"/>
          <w:sz w:val="24"/>
          <w:lang w:val="en-US" w:eastAsia="zh-CN"/>
        </w:rPr>
        <w:t>如果我从事NLP方向的话，</w:t>
      </w:r>
      <w:r>
        <w:rPr>
          <w:rFonts w:ascii="宋体" w:hAnsi="宋体" w:eastAsia="宋体"/>
          <w:b w:val="0"/>
          <w:sz w:val="24"/>
        </w:rPr>
        <w:t>我</w:t>
      </w:r>
      <w:r>
        <w:rPr>
          <w:rFonts w:hint="eastAsia"/>
          <w:b w:val="0"/>
          <w:sz w:val="24"/>
          <w:lang w:val="en-US" w:eastAsia="zh-CN"/>
        </w:rPr>
        <w:t>打算</w:t>
      </w:r>
      <w:r>
        <w:rPr>
          <w:rFonts w:ascii="宋体" w:hAnsi="宋体" w:eastAsia="宋体"/>
          <w:b w:val="0"/>
          <w:sz w:val="24"/>
        </w:rPr>
        <w:t>从两个方向深入。首先</w:t>
      </w:r>
      <w:r>
        <w:rPr>
          <w:rFonts w:hint="eastAsia"/>
          <w:b w:val="0"/>
          <w:sz w:val="24"/>
          <w:lang w:val="en-US" w:eastAsia="zh-CN"/>
        </w:rPr>
        <w:t>第一个考虑的方向应该就</w:t>
      </w:r>
      <w:r>
        <w:rPr>
          <w:rFonts w:ascii="宋体" w:hAnsi="宋体" w:eastAsia="宋体"/>
          <w:b w:val="0"/>
          <w:sz w:val="24"/>
        </w:rPr>
        <w:t>是预训练语言模型</w:t>
      </w:r>
      <w:r>
        <w:rPr>
          <w:rFonts w:hint="eastAsia"/>
          <w:b w:val="0"/>
          <w:sz w:val="24"/>
          <w:lang w:val="en-US" w:eastAsia="zh-CN"/>
        </w:rPr>
        <w:t>了</w:t>
      </w:r>
      <w:r>
        <w:rPr>
          <w:rFonts w:ascii="宋体" w:hAnsi="宋体" w:eastAsia="宋体"/>
          <w:b w:val="0"/>
          <w:sz w:val="24"/>
        </w:rPr>
        <w:t>。</w:t>
      </w:r>
      <w:r>
        <w:rPr>
          <w:rFonts w:hint="eastAsia"/>
          <w:b w:val="0"/>
          <w:sz w:val="24"/>
          <w:lang w:val="en-US" w:eastAsia="zh-CN"/>
        </w:rPr>
        <w:t>像</w:t>
      </w:r>
      <w:r>
        <w:rPr>
          <w:rFonts w:ascii="宋体" w:hAnsi="宋体" w:eastAsia="宋体"/>
          <w:b w:val="0"/>
          <w:sz w:val="24"/>
        </w:rPr>
        <w:t>BERT</w:t>
      </w:r>
      <w:r>
        <w:rPr>
          <w:rFonts w:hint="eastAsia"/>
          <w:b w:val="0"/>
          <w:sz w:val="24"/>
          <w:lang w:val="en-US" w:eastAsia="zh-CN"/>
        </w:rPr>
        <w:t>用</w:t>
      </w:r>
      <w:r>
        <w:rPr>
          <w:rFonts w:ascii="宋体" w:hAnsi="宋体" w:eastAsia="宋体"/>
          <w:b w:val="0"/>
          <w:sz w:val="24"/>
        </w:rPr>
        <w:t>双向掩码语言模型在大规模语料上预训练</w:t>
      </w:r>
      <w:r>
        <w:rPr>
          <w:rFonts w:hint="eastAsia"/>
          <w:b w:val="0"/>
          <w:sz w:val="24"/>
          <w:lang w:eastAsia="zh-CN"/>
        </w:rPr>
        <w:t>、</w:t>
      </w:r>
      <w:r>
        <w:rPr>
          <w:rFonts w:ascii="宋体" w:hAnsi="宋体" w:eastAsia="宋体"/>
          <w:b w:val="0"/>
          <w:sz w:val="24"/>
        </w:rPr>
        <w:t>GPT用自回归方式逐词生成，两者分别代表了"理解"和"生成"两种</w:t>
      </w:r>
      <w:r>
        <w:rPr>
          <w:rFonts w:hint="eastAsia"/>
          <w:b w:val="0"/>
          <w:sz w:val="24"/>
          <w:lang w:val="en-US" w:eastAsia="zh-CN"/>
        </w:rPr>
        <w:t>模式</w:t>
      </w:r>
      <w:r>
        <w:rPr>
          <w:rFonts w:ascii="宋体" w:hAnsi="宋体" w:eastAsia="宋体"/>
          <w:b w:val="0"/>
          <w:sz w:val="24"/>
        </w:rPr>
        <w:t>。我</w:t>
      </w:r>
      <w:r>
        <w:rPr>
          <w:rFonts w:hint="eastAsia"/>
          <w:b w:val="0"/>
          <w:sz w:val="24"/>
          <w:lang w:val="en-US" w:eastAsia="zh-CN"/>
        </w:rPr>
        <w:t>想我也</w:t>
      </w:r>
      <w:r>
        <w:rPr>
          <w:rFonts w:ascii="宋体" w:hAnsi="宋体" w:eastAsia="宋体"/>
          <w:b w:val="0"/>
          <w:sz w:val="24"/>
        </w:rPr>
        <w:t>能进一步</w:t>
      </w:r>
      <w:r>
        <w:rPr>
          <w:rFonts w:hint="eastAsia"/>
          <w:b w:val="0"/>
          <w:sz w:val="24"/>
          <w:lang w:val="en-US" w:eastAsia="zh-CN"/>
        </w:rPr>
        <w:t>地</w:t>
      </w:r>
      <w:r>
        <w:rPr>
          <w:rFonts w:ascii="宋体" w:hAnsi="宋体" w:eastAsia="宋体"/>
          <w:b w:val="0"/>
          <w:sz w:val="24"/>
        </w:rPr>
        <w:t>理解它们的预训练目标、微调策略以及各自的适用场景，并尝试</w:t>
      </w:r>
      <w:r>
        <w:rPr>
          <w:rFonts w:ascii="宋体" w:hAnsi="宋体" w:eastAsia="宋体" w:cs="宋体"/>
          <w:sz w:val="24"/>
          <w:szCs w:val="24"/>
        </w:rPr>
        <w:t>把预训练模型用到自己的小项目里练手</w:t>
      </w:r>
      <w:r>
        <w:rPr>
          <w:rFonts w:ascii="宋体" w:hAnsi="宋体" w:eastAsia="宋体"/>
          <w:b w:val="0"/>
          <w:sz w:val="24"/>
        </w:rPr>
        <w:t>。</w:t>
      </w:r>
      <w:r>
        <w:rPr>
          <w:rFonts w:hint="eastAsia"/>
          <w:b w:val="0"/>
          <w:sz w:val="24"/>
          <w:lang w:val="en-US" w:eastAsia="zh-CN"/>
        </w:rPr>
        <w:t>另一个考虑的方向就</w:t>
      </w:r>
      <w:r>
        <w:rPr>
          <w:rFonts w:ascii="宋体" w:hAnsi="宋体" w:eastAsia="宋体"/>
          <w:b w:val="0"/>
          <w:sz w:val="24"/>
        </w:rPr>
        <w:t>是模型部署与工程化实践。训练出一个好模型只是第一步，</w:t>
      </w:r>
      <w:r>
        <w:rPr>
          <w:rFonts w:hint="eastAsia"/>
          <w:b w:val="0"/>
          <w:sz w:val="24"/>
          <w:lang w:val="en-US" w:eastAsia="zh-CN"/>
        </w:rPr>
        <w:t>怎么把它很好的</w:t>
      </w:r>
      <w:r>
        <w:rPr>
          <w:rFonts w:ascii="宋体" w:hAnsi="宋体" w:eastAsia="宋体"/>
          <w:b w:val="0"/>
          <w:sz w:val="24"/>
        </w:rPr>
        <w:t>部署到生产环境、</w:t>
      </w:r>
      <w:r>
        <w:rPr>
          <w:rFonts w:hint="eastAsia"/>
          <w:b w:val="0"/>
          <w:sz w:val="24"/>
          <w:lang w:val="en-US" w:eastAsia="zh-CN"/>
        </w:rPr>
        <w:t>怎么</w:t>
      </w:r>
      <w:r>
        <w:rPr>
          <w:rFonts w:ascii="宋体" w:hAnsi="宋体" w:eastAsia="宋体"/>
          <w:b w:val="0"/>
          <w:sz w:val="24"/>
        </w:rPr>
        <w:t>设计监控机制及时发现模型退化、</w:t>
      </w:r>
      <w:r>
        <w:rPr>
          <w:rFonts w:hint="eastAsia"/>
          <w:b w:val="0"/>
          <w:sz w:val="24"/>
          <w:lang w:val="en-US" w:eastAsia="zh-CN"/>
        </w:rPr>
        <w:t>怎么</w:t>
      </w:r>
      <w:r>
        <w:rPr>
          <w:rFonts w:ascii="宋体" w:hAnsi="宋体" w:eastAsia="宋体"/>
          <w:b w:val="0"/>
          <w:sz w:val="24"/>
        </w:rPr>
        <w:t>处理线上数据的分布漂移</w:t>
      </w:r>
      <w:r>
        <w:rPr>
          <w:rFonts w:hint="eastAsia"/>
          <w:b w:val="0"/>
          <w:sz w:val="24"/>
          <w:lang w:eastAsia="zh-CN"/>
        </w:rPr>
        <w:t>……</w:t>
      </w:r>
      <w:r>
        <w:rPr>
          <w:rFonts w:ascii="宋体" w:hAnsi="宋体" w:eastAsia="宋体" w:cs="宋体"/>
          <w:sz w:val="24"/>
          <w:szCs w:val="24"/>
        </w:rPr>
        <w:t>这些工程问题都是落地时</w:t>
      </w:r>
      <w:r>
        <w:rPr>
          <w:rFonts w:hint="eastAsia" w:cs="宋体"/>
          <w:sz w:val="24"/>
          <w:szCs w:val="24"/>
          <w:lang w:val="en-US" w:eastAsia="zh-CN"/>
        </w:rPr>
        <w:t>根本</w:t>
      </w:r>
      <w:r>
        <w:rPr>
          <w:rFonts w:ascii="宋体" w:hAnsi="宋体" w:eastAsia="宋体" w:cs="宋体"/>
          <w:sz w:val="24"/>
          <w:szCs w:val="24"/>
        </w:rPr>
        <w:t>绕不开的</w:t>
      </w:r>
      <w:r>
        <w:rPr>
          <w:rFonts w:ascii="宋体" w:hAnsi="宋体" w:eastAsia="宋体"/>
          <w:b w:val="0"/>
          <w:sz w:val="24"/>
        </w:rPr>
        <w:t>。</w:t>
      </w:r>
      <w:r>
        <w:rPr>
          <w:rFonts w:ascii="宋体" w:hAnsi="宋体" w:eastAsia="宋体" w:cs="宋体"/>
          <w:sz w:val="24"/>
          <w:szCs w:val="24"/>
        </w:rPr>
        <w:t>我打算之后多找相关的项目练手，积累模型服务化的经验，把从实验原型到产品落地的全流程能力补上来</w:t>
      </w:r>
    </w:p>
    <w:p w14:paraId="657BA931">
      <w:pPr>
        <w:spacing w:line="360" w:lineRule="auto"/>
        <w:ind w:firstLine="480"/>
      </w:pPr>
      <w:r>
        <w:rPr>
          <w:rFonts w:hint="eastAsia"/>
          <w:b w:val="0"/>
          <w:sz w:val="24"/>
          <w:lang w:val="en-US" w:eastAsia="zh-CN"/>
        </w:rPr>
        <w:t>最后总结一下，通过这次了解和学习，</w:t>
      </w:r>
      <w:r>
        <w:rPr>
          <w:rFonts w:ascii="宋体" w:hAnsi="宋体" w:eastAsia="宋体"/>
          <w:b w:val="0"/>
          <w:sz w:val="24"/>
        </w:rPr>
        <w:t>我的工程实践能力</w:t>
      </w:r>
      <w:r>
        <w:rPr>
          <w:rFonts w:hint="eastAsia"/>
          <w:b w:val="0"/>
          <w:sz w:val="24"/>
          <w:lang w:val="en-US" w:eastAsia="zh-CN"/>
        </w:rPr>
        <w:t>也确确实实得到了很大的提升了</w:t>
      </w:r>
      <w:r>
        <w:rPr>
          <w:rFonts w:ascii="宋体" w:hAnsi="宋体" w:eastAsia="宋体"/>
          <w:b w:val="0"/>
          <w:sz w:val="24"/>
        </w:rPr>
        <w:t>。从编写代码到调试模型，再到分析实验结果，这</w:t>
      </w:r>
      <w:r>
        <w:rPr>
          <w:rFonts w:hint="eastAsia"/>
          <w:b w:val="0"/>
          <w:sz w:val="24"/>
          <w:lang w:val="en-US" w:eastAsia="zh-CN"/>
        </w:rPr>
        <w:t>一套</w:t>
      </w:r>
      <w:r>
        <w:rPr>
          <w:rFonts w:ascii="宋体" w:hAnsi="宋体" w:eastAsia="宋体"/>
          <w:b w:val="0"/>
          <w:sz w:val="24"/>
        </w:rPr>
        <w:t>过程</w:t>
      </w:r>
      <w:r>
        <w:rPr>
          <w:rFonts w:hint="eastAsia"/>
          <w:b w:val="0"/>
          <w:sz w:val="24"/>
          <w:lang w:val="en-US" w:eastAsia="zh-CN"/>
        </w:rPr>
        <w:t>下来，</w:t>
      </w:r>
      <w:r>
        <w:rPr>
          <w:rFonts w:ascii="宋体" w:hAnsi="宋体" w:eastAsia="宋体"/>
          <w:b w:val="0"/>
          <w:sz w:val="24"/>
        </w:rPr>
        <w:t>我</w:t>
      </w:r>
      <w:r>
        <w:rPr>
          <w:rFonts w:hint="eastAsia"/>
          <w:b w:val="0"/>
          <w:sz w:val="24"/>
          <w:lang w:val="en-US" w:eastAsia="zh-CN"/>
        </w:rPr>
        <w:t>慢慢把</w:t>
      </w:r>
      <w:r>
        <w:rPr>
          <w:rFonts w:ascii="宋体" w:hAnsi="宋体" w:eastAsia="宋体"/>
          <w:b w:val="0"/>
          <w:sz w:val="24"/>
        </w:rPr>
        <w:t>系统</w:t>
      </w:r>
      <w:r>
        <w:rPr>
          <w:rFonts w:hint="eastAsia"/>
          <w:b w:val="0"/>
          <w:sz w:val="24"/>
          <w:lang w:val="en-US" w:eastAsia="zh-CN"/>
        </w:rPr>
        <w:t>地</w:t>
      </w:r>
      <w:r>
        <w:rPr>
          <w:rFonts w:ascii="宋体" w:hAnsi="宋体" w:eastAsia="宋体"/>
          <w:b w:val="0"/>
          <w:sz w:val="24"/>
        </w:rPr>
        <w:t>解决问题</w:t>
      </w:r>
      <w:r>
        <w:rPr>
          <w:rFonts w:hint="eastAsia"/>
          <w:b w:val="0"/>
          <w:sz w:val="24"/>
          <w:lang w:val="en-US" w:eastAsia="zh-CN"/>
        </w:rPr>
        <w:t>的思路摸清楚了</w:t>
      </w:r>
      <w:r>
        <w:rPr>
          <w:rFonts w:ascii="宋体" w:hAnsi="宋体" w:eastAsia="宋体"/>
          <w:b w:val="0"/>
          <w:sz w:val="24"/>
        </w:rPr>
        <w:t>：明确问题定义</w:t>
      </w:r>
      <w:r>
        <w:rPr>
          <w:rFonts w:hint="eastAsia"/>
          <w:b w:val="0"/>
          <w:sz w:val="24"/>
          <w:lang w:val="en-US" w:eastAsia="zh-CN"/>
        </w:rPr>
        <w:t>-&gt;</w:t>
      </w:r>
      <w:r>
        <w:rPr>
          <w:rFonts w:ascii="宋体" w:hAnsi="宋体" w:eastAsia="宋体"/>
          <w:b w:val="0"/>
          <w:sz w:val="24"/>
        </w:rPr>
        <w:t>设计实验方案</w:t>
      </w:r>
      <w:r>
        <w:rPr>
          <w:rFonts w:hint="eastAsia"/>
          <w:b w:val="0"/>
          <w:sz w:val="24"/>
          <w:lang w:val="en-US" w:eastAsia="zh-CN"/>
        </w:rPr>
        <w:t>-&gt;</w:t>
      </w:r>
      <w:r>
        <w:rPr>
          <w:rFonts w:ascii="宋体" w:hAnsi="宋体" w:eastAsia="宋体"/>
          <w:b w:val="0"/>
          <w:sz w:val="24"/>
        </w:rPr>
        <w:t>逐步排查和验证。</w:t>
      </w:r>
      <w:r>
        <w:rPr>
          <w:rFonts w:hint="eastAsia"/>
          <w:b w:val="0"/>
          <w:sz w:val="24"/>
          <w:lang w:val="en-US" w:eastAsia="zh-CN"/>
        </w:rPr>
        <w:t>而不是一直处于一种彳亍的状态。</w:t>
      </w:r>
      <w:r>
        <w:rPr>
          <w:rFonts w:ascii="宋体" w:hAnsi="宋体" w:eastAsia="宋体"/>
          <w:b w:val="0"/>
          <w:sz w:val="24"/>
        </w:rPr>
        <w:t>这种能力</w:t>
      </w:r>
      <w:r>
        <w:rPr>
          <w:rFonts w:hint="eastAsia"/>
          <w:b w:val="0"/>
          <w:sz w:val="24"/>
          <w:lang w:val="en-US" w:eastAsia="zh-CN"/>
        </w:rPr>
        <w:t>也算是一种通用解决问题的能力，</w:t>
      </w:r>
      <w:r>
        <w:rPr>
          <w:rFonts w:ascii="宋体" w:hAnsi="宋体" w:eastAsia="宋体"/>
          <w:b w:val="0"/>
          <w:sz w:val="24"/>
        </w:rPr>
        <w:t>不仅</w:t>
      </w:r>
      <w:r>
        <w:rPr>
          <w:rFonts w:hint="eastAsia"/>
          <w:b w:val="0"/>
          <w:sz w:val="24"/>
          <w:lang w:val="en-US" w:eastAsia="zh-CN"/>
        </w:rPr>
        <w:t>仅</w:t>
      </w:r>
      <w:r>
        <w:rPr>
          <w:rFonts w:ascii="宋体" w:hAnsi="宋体" w:eastAsia="宋体"/>
          <w:b w:val="0"/>
          <w:sz w:val="24"/>
        </w:rPr>
        <w:t>在NLP</w:t>
      </w:r>
      <w:r>
        <w:rPr>
          <w:rFonts w:hint="eastAsia"/>
          <w:b w:val="0"/>
          <w:sz w:val="24"/>
          <w:lang w:val="en-US" w:eastAsia="zh-CN"/>
        </w:rPr>
        <w:t>上</w:t>
      </w:r>
      <w:r>
        <w:rPr>
          <w:rFonts w:ascii="宋体" w:hAnsi="宋体" w:eastAsia="宋体"/>
          <w:b w:val="0"/>
          <w:sz w:val="24"/>
        </w:rPr>
        <w:t>有用，在其他技术</w:t>
      </w:r>
      <w:r>
        <w:rPr>
          <w:rFonts w:hint="eastAsia"/>
          <w:b w:val="0"/>
          <w:sz w:val="24"/>
          <w:lang w:val="en-US" w:eastAsia="zh-CN"/>
        </w:rPr>
        <w:t>方向上应该也</w:t>
      </w:r>
      <w:r>
        <w:rPr>
          <w:rFonts w:ascii="宋体" w:hAnsi="宋体" w:eastAsia="宋体"/>
          <w:b w:val="0"/>
          <w:sz w:val="24"/>
        </w:rPr>
        <w:t>同样适用。</w:t>
      </w:r>
      <w:r>
        <w:rPr>
          <w:rFonts w:hint="eastAsia"/>
          <w:b w:val="0"/>
          <w:sz w:val="24"/>
          <w:lang w:val="en-US" w:eastAsia="zh-CN"/>
        </w:rPr>
        <w:t>我也实实在在地理解了知行合一的重要性，所以之后呢，</w:t>
      </w:r>
      <w:r>
        <w:rPr>
          <w:rFonts w:ascii="宋体" w:hAnsi="宋体" w:eastAsia="宋体"/>
          <w:b w:val="0"/>
          <w:sz w:val="24"/>
        </w:rPr>
        <w:t>我会</w:t>
      </w:r>
      <w:r>
        <w:rPr>
          <w:rFonts w:hint="eastAsia"/>
          <w:b w:val="0"/>
          <w:sz w:val="24"/>
          <w:lang w:val="en-US" w:eastAsia="zh-CN"/>
        </w:rPr>
        <w:t>尽可能多地去实践</w:t>
      </w:r>
      <w:r>
        <w:rPr>
          <w:rFonts w:ascii="宋体" w:hAnsi="宋体" w:eastAsia="宋体"/>
          <w:b w:val="0"/>
          <w:sz w:val="24"/>
        </w:rPr>
        <w:t>，通过参与开源项目和实际业务需求来不断提升自己的技术水平，争取在</w:t>
      </w:r>
      <w:r>
        <w:rPr>
          <w:rFonts w:hint="eastAsia"/>
          <w:b w:val="0"/>
          <w:sz w:val="24"/>
          <w:lang w:val="en-US" w:eastAsia="zh-CN"/>
        </w:rPr>
        <w:t>我所从事的领域中</w:t>
      </w:r>
      <w:r>
        <w:rPr>
          <w:rFonts w:ascii="宋体" w:hAnsi="宋体" w:eastAsia="宋体"/>
          <w:b w:val="0"/>
          <w:sz w:val="24"/>
        </w:rPr>
        <w:t>做出有价值的</w:t>
      </w:r>
      <w:r>
        <w:rPr>
          <w:rFonts w:hint="eastAsia"/>
          <w:b w:val="0"/>
          <w:sz w:val="24"/>
          <w:lang w:val="en-US" w:eastAsia="zh-CN"/>
        </w:rPr>
        <w:t>实际</w:t>
      </w:r>
      <w:r>
        <w:rPr>
          <w:rFonts w:ascii="宋体" w:hAnsi="宋体" w:eastAsia="宋体"/>
          <w:b w:val="0"/>
          <w:sz w:val="24"/>
        </w:rPr>
        <w:t>贡献。</w:t>
      </w:r>
      <w:bookmarkStart w:id="0" w:name="_GoBack"/>
      <w:bookmarkEnd w:id="0"/>
    </w:p>
    <w:sectPr>
      <w:headerReference r:id="rId5" w:type="default"/>
      <w:pgSz w:w="12240" w:h="15840"/>
      <w:pgMar w:top="851" w:right="1134" w:bottom="851"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AF0BC">
    <w:pPr>
      <w:pStyle w:val="25"/>
      <w:jc w:val="center"/>
      <w:rPr>
        <w:rFonts w:hint="default" w:eastAsia="宋体"/>
        <w:lang w:val="en-US" w:eastAsia="zh-CN"/>
      </w:rPr>
    </w:pPr>
    <w:r>
      <w:rPr>
        <w:rFonts w:ascii="宋体" w:hAnsi="宋体" w:eastAsia="宋体"/>
        <w:b w:val="0"/>
        <w:sz w:val="18"/>
      </w:rPr>
      <w:t>课程名称：自然语言处理    姓名：</w:t>
    </w:r>
    <w:r>
      <w:rPr>
        <w:rFonts w:hint="eastAsia"/>
        <w:b w:val="0"/>
        <w:sz w:val="18"/>
        <w:lang w:val="en-US" w:eastAsia="zh-CN"/>
      </w:rPr>
      <w:t>张旺</w:t>
    </w:r>
    <w:r>
      <w:rPr>
        <w:rFonts w:ascii="宋体" w:hAnsi="宋体" w:eastAsia="宋体"/>
        <w:b w:val="0"/>
        <w:sz w:val="18"/>
      </w:rPr>
      <w:t xml:space="preserve">    学号：</w:t>
    </w:r>
    <w:r>
      <w:rPr>
        <w:rFonts w:hint="eastAsia"/>
        <w:b w:val="0"/>
        <w:sz w:val="18"/>
        <w:lang w:val="en-US" w:eastAsia="zh-CN"/>
      </w:rPr>
      <w:t>202310114106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03FAE"/>
    <w:rsid w:val="062235DD"/>
    <w:rsid w:val="0A8F19FB"/>
    <w:rsid w:val="1A693A14"/>
    <w:rsid w:val="5AA266DC"/>
    <w:rsid w:val="69424B20"/>
    <w:rsid w:val="70CD608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360"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3454</Words>
  <Characters>4694</Characters>
  <Lines>1</Lines>
  <Paragraphs>1</Paragraphs>
  <TotalTime>101</TotalTime>
  <ScaleCrop>false</ScaleCrop>
  <LinksUpToDate>false</LinksUpToDate>
  <CharactersWithSpaces>4895</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樱.玖.</dc:creator>
  <cp:lastModifiedBy>樱.玖.</cp:lastModifiedBy>
  <cp:revision>1</cp:revision>
  <dcterms:created xsi:type="dcterms:W3CDTF">2013-12-23T23:15:00Z</dcterms:created>
  <dcterms:modified xsi:type="dcterms:W3CDTF">2026-06-15T11:32:44Z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eyJoZGlkIjoiZjFmZWIzNDg2MmIzZjExOTIzMmViNTBmYTMwYTk0ZWYiLCJ1c2VySWQiOiIxNDcwNDMwMDQ0In0=</vt:lpwstr>
  </property>
  <property fmtid="{D5CDD505-2E9C-101B-9397-08002B2CF9AE}" pid="3" name="KSOProductBuildVer">
    <vt:lpwstr>2052-12.1.0.26895</vt:lpwstr>
  </property>
  <property fmtid="{D5CDD505-2E9C-101B-9397-08002B2CF9AE}" pid="4" name="ICV">
    <vt:lpwstr>4B3055DD77AF4B7DB9BC37985928046E_12</vt:lpwstr>
  </property>
</Properties>
</file>